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7641C">
      <w:pPr>
        <w:jc w:val="center"/>
        <w:rPr>
          <w:rFonts w:cs="Times New Roman"/>
        </w:rPr>
      </w:pPr>
      <w:r>
        <w:rPr>
          <w:rFonts w:cs="Times New Roman"/>
          <w:b/>
          <w:sz w:val="32"/>
        </w:rPr>
        <w:t>YÊU CẦU CHỨC NĂNG</w:t>
      </w:r>
      <w:r>
        <w:rPr>
          <w:rFonts w:cs="Times New Roman"/>
          <w:b/>
          <w:sz w:val="32"/>
        </w:rPr>
        <w:br w:type="textWrapping"/>
      </w:r>
      <w:r>
        <w:rPr>
          <w:rFonts w:cs="Times New Roman"/>
          <w:b/>
          <w:sz w:val="32"/>
        </w:rPr>
        <w:t>HỆ THỐNG TÍNH TOÁN VÀ GIÁM SÁT WQI</w:t>
      </w:r>
    </w:p>
    <w:p w14:paraId="02789151">
      <w:pPr>
        <w:jc w:val="center"/>
        <w:rPr>
          <w:rFonts w:cs="Times New Roman"/>
        </w:rPr>
      </w:pPr>
      <w:r>
        <w:rPr>
          <w:rFonts w:cs="Times New Roman"/>
          <w:i/>
        </w:rPr>
        <w:t>Ứng dụng Web và Mobile – Khu vực An Kim Hải</w:t>
      </w:r>
    </w:p>
    <w:p w14:paraId="666B8FBD">
      <w:pPr>
        <w:pStyle w:val="2"/>
        <w:rPr>
          <w:rFonts w:ascii="Times New Roman" w:hAnsi="Times New Roman" w:cs="Times New Roman"/>
          <w:color w:val="auto"/>
        </w:rPr>
      </w:pPr>
      <w:r>
        <w:rPr>
          <w:rFonts w:ascii="Times New Roman" w:hAnsi="Times New Roman" w:cs="Times New Roman"/>
          <w:color w:val="auto"/>
        </w:rPr>
        <w:t>1. Phạm vi và mục tiêu hệ thống</w:t>
      </w:r>
    </w:p>
    <w:p w14:paraId="47763229">
      <w:pPr>
        <w:rPr>
          <w:rFonts w:cs="Times New Roman"/>
        </w:rPr>
      </w:pPr>
      <w:r>
        <w:rPr>
          <w:rFonts w:cs="Times New Roman"/>
        </w:rPr>
        <w:t>Xây dựng ứng dụng Web và Mobile hỗ trợ tra cứu, trực quan hóa dữ liệu chất lượng nước lịch sử và tính toán chỉ số chất lượng nước (WQI) bằng mô hình Học máy. Người dùng có thể nhập 6/? thông số chất lượng nước để hệ thống dự đoán WQI và hiển thị mức phân loại chất lượng nước.</w:t>
      </w:r>
    </w:p>
    <w:p w14:paraId="1C6F19FA">
      <w:pPr>
        <w:rPr>
          <w:rFonts w:cs="Times New Roman"/>
        </w:rPr>
      </w:pPr>
      <w:r>
        <w:rPr>
          <w:rFonts w:cs="Times New Roman"/>
        </w:rPr>
        <w:t>Dữ liệu lịch sử hiện có được cung cấp dưới dạng file Excel và được sử dụng làm dữ liệu nền của hệ thống. Phiên bản hiện tại không yêu cầu kết nối hoặc thu nhận dữ liệu thời gian thực từ sensor.</w:t>
      </w:r>
    </w:p>
    <w:p w14:paraId="6D443F72">
      <w:pPr>
        <w:pStyle w:val="2"/>
        <w:rPr>
          <w:rFonts w:ascii="Times New Roman" w:hAnsi="Times New Roman" w:cs="Times New Roman"/>
          <w:color w:val="auto"/>
        </w:rPr>
      </w:pPr>
      <w:r>
        <w:rPr>
          <w:rFonts w:ascii="Times New Roman" w:hAnsi="Times New Roman" w:cs="Times New Roman"/>
          <w:color w:val="auto"/>
        </w:rPr>
        <w:t>2. Actor/Role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C32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42D805">
            <w:pPr>
              <w:spacing w:after="0" w:line="240" w:lineRule="auto"/>
              <w:rPr>
                <w:rFonts w:cs="Times New Roman"/>
              </w:rPr>
            </w:pPr>
            <w:r>
              <w:rPr>
                <w:rFonts w:cs="Times New Roman"/>
              </w:rPr>
              <w:t>Actor/Role</w:t>
            </w:r>
          </w:p>
        </w:tc>
        <w:tc>
          <w:tcPr>
            <w:tcW w:w="4968" w:type="dxa"/>
          </w:tcPr>
          <w:p w14:paraId="15662F54">
            <w:pPr>
              <w:spacing w:after="0" w:line="240" w:lineRule="auto"/>
              <w:rPr>
                <w:rFonts w:cs="Times New Roman"/>
              </w:rPr>
            </w:pPr>
            <w:r>
              <w:rPr>
                <w:rFonts w:cs="Times New Roman"/>
              </w:rPr>
              <w:t>Vai trò</w:t>
            </w:r>
          </w:p>
        </w:tc>
      </w:tr>
      <w:tr w14:paraId="36DC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7481E5B">
            <w:pPr>
              <w:spacing w:after="0" w:line="240" w:lineRule="auto"/>
              <w:rPr>
                <w:rFonts w:cs="Times New Roman"/>
              </w:rPr>
            </w:pPr>
            <w:r>
              <w:rPr>
                <w:rFonts w:cs="Times New Roman"/>
              </w:rPr>
              <w:t>User/Người dùng</w:t>
            </w:r>
          </w:p>
        </w:tc>
        <w:tc>
          <w:tcPr>
            <w:tcW w:w="4968" w:type="dxa"/>
          </w:tcPr>
          <w:p w14:paraId="74C14E11">
            <w:pPr>
              <w:spacing w:after="0" w:line="240" w:lineRule="auto"/>
              <w:rPr>
                <w:rFonts w:cs="Times New Roman"/>
              </w:rPr>
            </w:pPr>
            <w:r>
              <w:rPr>
                <w:rFonts w:cs="Times New Roman"/>
              </w:rPr>
              <w:t>Xem thông tin, bản đồ, dữ liệu lịch sử; nhập 6 thông số; tính WQI bằng AI; xem kết quả, biểu đồ và lịch sử tính toán.</w:t>
            </w:r>
          </w:p>
        </w:tc>
      </w:tr>
      <w:tr w14:paraId="6E16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ED203DB">
            <w:pPr>
              <w:spacing w:after="0" w:line="240" w:lineRule="auto"/>
              <w:rPr>
                <w:rFonts w:cs="Times New Roman"/>
              </w:rPr>
            </w:pPr>
            <w:r>
              <w:rPr>
                <w:rFonts w:cs="Times New Roman"/>
              </w:rPr>
              <w:t>Admin/Quản trị viên</w:t>
            </w:r>
          </w:p>
        </w:tc>
        <w:tc>
          <w:tcPr>
            <w:tcW w:w="4968" w:type="dxa"/>
          </w:tcPr>
          <w:p w14:paraId="69EAC1B9">
            <w:pPr>
              <w:spacing w:after="0" w:line="240" w:lineRule="auto"/>
              <w:rPr>
                <w:rFonts w:cs="Times New Roman"/>
              </w:rPr>
            </w:pPr>
            <w:r>
              <w:rPr>
                <w:rFonts w:cs="Times New Roman"/>
              </w:rPr>
              <w:t>Quản lý dữ liệu lịch sử, người dùng và các thông tin cần thiết; import/cập nhật dữ liệu từ Excel.</w:t>
            </w:r>
          </w:p>
        </w:tc>
      </w:tr>
      <w:tr w14:paraId="614C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84CC3F1">
            <w:pPr>
              <w:spacing w:after="0" w:line="240" w:lineRule="auto"/>
              <w:rPr>
                <w:rFonts w:cs="Times New Roman"/>
              </w:rPr>
            </w:pPr>
            <w:r>
              <w:rPr>
                <w:rFonts w:cs="Times New Roman"/>
              </w:rPr>
              <w:t>AI Service</w:t>
            </w:r>
          </w:p>
        </w:tc>
        <w:tc>
          <w:tcPr>
            <w:tcW w:w="4968" w:type="dxa"/>
          </w:tcPr>
          <w:p w14:paraId="3405E5C5">
            <w:pPr>
              <w:spacing w:after="0" w:line="240" w:lineRule="auto"/>
              <w:rPr>
                <w:rFonts w:cs="Times New Roman"/>
              </w:rPr>
            </w:pPr>
            <w:r>
              <w:rPr>
                <w:rFonts w:cs="Times New Roman"/>
              </w:rPr>
              <w:t>Thành phần Backend tiếp nhận 6 thông số, thực hiện tiền xử lý, suy luận bằng mô hình AI và trả về WQI.</w:t>
            </w:r>
          </w:p>
        </w:tc>
      </w:tr>
    </w:tbl>
    <w:p w14:paraId="4E335B26">
      <w:pPr>
        <w:pStyle w:val="2"/>
        <w:rPr>
          <w:rFonts w:ascii="Times New Roman" w:hAnsi="Times New Roman" w:cs="Times New Roman"/>
          <w:color w:val="auto"/>
        </w:rPr>
      </w:pPr>
      <w:r>
        <w:rPr>
          <w:rFonts w:ascii="Times New Roman" w:hAnsi="Times New Roman" w:cs="Times New Roman"/>
          <w:color w:val="auto"/>
        </w:rPr>
        <w:t>3. Danh sách chức năng chính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4109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33C8CB6">
            <w:pPr>
              <w:spacing w:after="0" w:line="240" w:lineRule="auto"/>
              <w:rPr>
                <w:rFonts w:cs="Times New Roman"/>
              </w:rPr>
            </w:pPr>
            <w:r>
              <w:rPr>
                <w:rFonts w:cs="Times New Roman"/>
              </w:rPr>
              <w:t>STT</w:t>
            </w:r>
          </w:p>
        </w:tc>
        <w:tc>
          <w:tcPr>
            <w:tcW w:w="1656" w:type="dxa"/>
          </w:tcPr>
          <w:p w14:paraId="64EED5AA">
            <w:pPr>
              <w:spacing w:after="0" w:line="240" w:lineRule="auto"/>
              <w:rPr>
                <w:rFonts w:cs="Times New Roman"/>
              </w:rPr>
            </w:pPr>
            <w:r>
              <w:rPr>
                <w:rFonts w:cs="Times New Roman"/>
              </w:rPr>
              <w:t>Chức năng</w:t>
            </w:r>
          </w:p>
        </w:tc>
        <w:tc>
          <w:tcPr>
            <w:tcW w:w="1656" w:type="dxa"/>
          </w:tcPr>
          <w:p w14:paraId="3987D9C3">
            <w:pPr>
              <w:spacing w:after="0" w:line="240" w:lineRule="auto"/>
              <w:rPr>
                <w:rFonts w:cs="Times New Roman"/>
              </w:rPr>
            </w:pPr>
            <w:r>
              <w:rPr>
                <w:rFonts w:cs="Times New Roman"/>
              </w:rPr>
              <w:t>User</w:t>
            </w:r>
          </w:p>
        </w:tc>
        <w:tc>
          <w:tcPr>
            <w:tcW w:w="1656" w:type="dxa"/>
          </w:tcPr>
          <w:p w14:paraId="2BB9E31C">
            <w:pPr>
              <w:spacing w:after="0" w:line="240" w:lineRule="auto"/>
              <w:rPr>
                <w:rFonts w:cs="Times New Roman"/>
              </w:rPr>
            </w:pPr>
            <w:r>
              <w:rPr>
                <w:rFonts w:cs="Times New Roman"/>
              </w:rPr>
              <w:t>Admin</w:t>
            </w:r>
          </w:p>
        </w:tc>
        <w:tc>
          <w:tcPr>
            <w:tcW w:w="1656" w:type="dxa"/>
          </w:tcPr>
          <w:p w14:paraId="154A77C6">
            <w:pPr>
              <w:spacing w:after="0" w:line="240" w:lineRule="auto"/>
              <w:rPr>
                <w:rFonts w:cs="Times New Roman"/>
              </w:rPr>
            </w:pPr>
            <w:r>
              <w:rPr>
                <w:rFonts w:cs="Times New Roman"/>
              </w:rPr>
              <w:t>Web</w:t>
            </w:r>
          </w:p>
        </w:tc>
        <w:tc>
          <w:tcPr>
            <w:tcW w:w="1656" w:type="dxa"/>
          </w:tcPr>
          <w:p w14:paraId="64E1AF29">
            <w:pPr>
              <w:spacing w:after="0" w:line="240" w:lineRule="auto"/>
              <w:rPr>
                <w:rFonts w:cs="Times New Roman"/>
              </w:rPr>
            </w:pPr>
            <w:r>
              <w:rPr>
                <w:rFonts w:cs="Times New Roman"/>
              </w:rPr>
              <w:t>Mobile</w:t>
            </w:r>
          </w:p>
        </w:tc>
      </w:tr>
      <w:tr w14:paraId="5CE1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7BE243F">
            <w:pPr>
              <w:spacing w:after="0" w:line="240" w:lineRule="auto"/>
              <w:rPr>
                <w:rFonts w:cs="Times New Roman"/>
              </w:rPr>
            </w:pPr>
            <w:r>
              <w:rPr>
                <w:rFonts w:cs="Times New Roman"/>
              </w:rPr>
              <w:t>1</w:t>
            </w:r>
          </w:p>
        </w:tc>
        <w:tc>
          <w:tcPr>
            <w:tcW w:w="1656" w:type="dxa"/>
          </w:tcPr>
          <w:p w14:paraId="448147CC">
            <w:pPr>
              <w:spacing w:after="0" w:line="240" w:lineRule="auto"/>
              <w:rPr>
                <w:rFonts w:cs="Times New Roman"/>
              </w:rPr>
            </w:pPr>
            <w:r>
              <w:rPr>
                <w:rFonts w:cs="Times New Roman"/>
              </w:rPr>
              <w:t>Trang chủ/Giới thiệu</w:t>
            </w:r>
          </w:p>
        </w:tc>
        <w:tc>
          <w:tcPr>
            <w:tcW w:w="1656" w:type="dxa"/>
          </w:tcPr>
          <w:p w14:paraId="2EAC3ED1">
            <w:pPr>
              <w:spacing w:after="0" w:line="240" w:lineRule="auto"/>
              <w:rPr>
                <w:rFonts w:cs="Times New Roman"/>
              </w:rPr>
            </w:pPr>
            <w:r>
              <w:rPr>
                <w:rFonts w:ascii="Segoe UI Symbol" w:hAnsi="Segoe UI Symbol" w:cs="Segoe UI Symbol"/>
              </w:rPr>
              <w:t>✓</w:t>
            </w:r>
          </w:p>
        </w:tc>
        <w:tc>
          <w:tcPr>
            <w:tcW w:w="1656" w:type="dxa"/>
          </w:tcPr>
          <w:p w14:paraId="20F2AC5F">
            <w:pPr>
              <w:spacing w:after="0" w:line="240" w:lineRule="auto"/>
              <w:rPr>
                <w:rFonts w:cs="Times New Roman"/>
              </w:rPr>
            </w:pPr>
            <w:r>
              <w:rPr>
                <w:rFonts w:ascii="Segoe UI Symbol" w:hAnsi="Segoe UI Symbol" w:cs="Segoe UI Symbol"/>
              </w:rPr>
              <w:t>✓</w:t>
            </w:r>
          </w:p>
        </w:tc>
        <w:tc>
          <w:tcPr>
            <w:tcW w:w="1656" w:type="dxa"/>
          </w:tcPr>
          <w:p w14:paraId="18CB8730">
            <w:pPr>
              <w:spacing w:after="0" w:line="240" w:lineRule="auto"/>
              <w:rPr>
                <w:rFonts w:cs="Times New Roman"/>
              </w:rPr>
            </w:pPr>
            <w:r>
              <w:rPr>
                <w:rFonts w:ascii="Segoe UI Symbol" w:hAnsi="Segoe UI Symbol" w:cs="Segoe UI Symbol"/>
              </w:rPr>
              <w:t>✓</w:t>
            </w:r>
          </w:p>
        </w:tc>
        <w:tc>
          <w:tcPr>
            <w:tcW w:w="1656" w:type="dxa"/>
          </w:tcPr>
          <w:p w14:paraId="530E0BA3">
            <w:pPr>
              <w:spacing w:after="0" w:line="240" w:lineRule="auto"/>
              <w:rPr>
                <w:rFonts w:cs="Times New Roman"/>
              </w:rPr>
            </w:pPr>
            <w:r>
              <w:rPr>
                <w:rFonts w:ascii="Segoe UI Symbol" w:hAnsi="Segoe UI Symbol" w:cs="Segoe UI Symbol"/>
              </w:rPr>
              <w:t>✓</w:t>
            </w:r>
          </w:p>
        </w:tc>
      </w:tr>
      <w:tr w14:paraId="6293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4940B925">
            <w:pPr>
              <w:spacing w:after="0" w:line="240" w:lineRule="auto"/>
              <w:rPr>
                <w:rFonts w:cs="Times New Roman"/>
              </w:rPr>
            </w:pPr>
            <w:r>
              <w:rPr>
                <w:rFonts w:cs="Times New Roman"/>
              </w:rPr>
              <w:t>2</w:t>
            </w:r>
          </w:p>
        </w:tc>
        <w:tc>
          <w:tcPr>
            <w:tcW w:w="1656" w:type="dxa"/>
          </w:tcPr>
          <w:p w14:paraId="530BA631">
            <w:pPr>
              <w:spacing w:after="0" w:line="240" w:lineRule="auto"/>
              <w:rPr>
                <w:rFonts w:cs="Times New Roman"/>
              </w:rPr>
            </w:pPr>
            <w:r>
              <w:rPr>
                <w:rFonts w:cs="Times New Roman"/>
              </w:rPr>
              <w:t>Bản đồ khu vực An Kim Hải</w:t>
            </w:r>
          </w:p>
        </w:tc>
        <w:tc>
          <w:tcPr>
            <w:tcW w:w="1656" w:type="dxa"/>
          </w:tcPr>
          <w:p w14:paraId="00F39945">
            <w:pPr>
              <w:spacing w:after="0" w:line="240" w:lineRule="auto"/>
              <w:rPr>
                <w:rFonts w:cs="Times New Roman"/>
              </w:rPr>
            </w:pPr>
            <w:r>
              <w:rPr>
                <w:rFonts w:ascii="Segoe UI Symbol" w:hAnsi="Segoe UI Symbol" w:cs="Segoe UI Symbol"/>
              </w:rPr>
              <w:t>✓</w:t>
            </w:r>
          </w:p>
        </w:tc>
        <w:tc>
          <w:tcPr>
            <w:tcW w:w="1656" w:type="dxa"/>
          </w:tcPr>
          <w:p w14:paraId="1C4B9C06">
            <w:pPr>
              <w:spacing w:after="0" w:line="240" w:lineRule="auto"/>
              <w:rPr>
                <w:rFonts w:cs="Times New Roman"/>
              </w:rPr>
            </w:pPr>
            <w:r>
              <w:rPr>
                <w:rFonts w:ascii="Segoe UI Symbol" w:hAnsi="Segoe UI Symbol" w:cs="Segoe UI Symbol"/>
              </w:rPr>
              <w:t>✓</w:t>
            </w:r>
          </w:p>
        </w:tc>
        <w:tc>
          <w:tcPr>
            <w:tcW w:w="1656" w:type="dxa"/>
          </w:tcPr>
          <w:p w14:paraId="1BAD4F40">
            <w:pPr>
              <w:spacing w:after="0" w:line="240" w:lineRule="auto"/>
              <w:rPr>
                <w:rFonts w:cs="Times New Roman"/>
              </w:rPr>
            </w:pPr>
            <w:r>
              <w:rPr>
                <w:rFonts w:ascii="Segoe UI Symbol" w:hAnsi="Segoe UI Symbol" w:cs="Segoe UI Symbol"/>
              </w:rPr>
              <w:t>✓</w:t>
            </w:r>
          </w:p>
        </w:tc>
        <w:tc>
          <w:tcPr>
            <w:tcW w:w="1656" w:type="dxa"/>
          </w:tcPr>
          <w:p w14:paraId="62C60AA6">
            <w:pPr>
              <w:spacing w:after="0" w:line="240" w:lineRule="auto"/>
              <w:rPr>
                <w:rFonts w:cs="Times New Roman"/>
              </w:rPr>
            </w:pPr>
            <w:r>
              <w:rPr>
                <w:rFonts w:ascii="Segoe UI Symbol" w:hAnsi="Segoe UI Symbol" w:cs="Segoe UI Symbol"/>
              </w:rPr>
              <w:t>✓</w:t>
            </w:r>
          </w:p>
        </w:tc>
      </w:tr>
      <w:tr w14:paraId="7E77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4DD37017">
            <w:pPr>
              <w:spacing w:after="0" w:line="240" w:lineRule="auto"/>
              <w:rPr>
                <w:rFonts w:cs="Times New Roman"/>
              </w:rPr>
            </w:pPr>
            <w:r>
              <w:rPr>
                <w:rFonts w:cs="Times New Roman"/>
              </w:rPr>
              <w:t>3</w:t>
            </w:r>
          </w:p>
        </w:tc>
        <w:tc>
          <w:tcPr>
            <w:tcW w:w="1656" w:type="dxa"/>
          </w:tcPr>
          <w:p w14:paraId="437FFB25">
            <w:pPr>
              <w:spacing w:after="0" w:line="240" w:lineRule="auto"/>
              <w:rPr>
                <w:rFonts w:cs="Times New Roman"/>
              </w:rPr>
            </w:pPr>
            <w:r>
              <w:rPr>
                <w:rFonts w:cs="Times New Roman"/>
              </w:rPr>
              <w:t>Tra cứu dữ liệu chất lượng nước lịch sử</w:t>
            </w:r>
          </w:p>
        </w:tc>
        <w:tc>
          <w:tcPr>
            <w:tcW w:w="1656" w:type="dxa"/>
          </w:tcPr>
          <w:p w14:paraId="1FD29DA6">
            <w:pPr>
              <w:spacing w:after="0" w:line="240" w:lineRule="auto"/>
              <w:rPr>
                <w:rFonts w:cs="Times New Roman"/>
              </w:rPr>
            </w:pPr>
            <w:r>
              <w:rPr>
                <w:rFonts w:ascii="Segoe UI Symbol" w:hAnsi="Segoe UI Symbol" w:cs="Segoe UI Symbol"/>
              </w:rPr>
              <w:t>✓</w:t>
            </w:r>
          </w:p>
        </w:tc>
        <w:tc>
          <w:tcPr>
            <w:tcW w:w="1656" w:type="dxa"/>
          </w:tcPr>
          <w:p w14:paraId="6DF6AFA9">
            <w:pPr>
              <w:spacing w:after="0" w:line="240" w:lineRule="auto"/>
              <w:rPr>
                <w:rFonts w:cs="Times New Roman"/>
              </w:rPr>
            </w:pPr>
            <w:r>
              <w:rPr>
                <w:rFonts w:ascii="Segoe UI Symbol" w:hAnsi="Segoe UI Symbol" w:cs="Segoe UI Symbol"/>
              </w:rPr>
              <w:t>✓</w:t>
            </w:r>
          </w:p>
        </w:tc>
        <w:tc>
          <w:tcPr>
            <w:tcW w:w="1656" w:type="dxa"/>
          </w:tcPr>
          <w:p w14:paraId="2BBDD5BD">
            <w:pPr>
              <w:spacing w:after="0" w:line="240" w:lineRule="auto"/>
              <w:rPr>
                <w:rFonts w:cs="Times New Roman"/>
              </w:rPr>
            </w:pPr>
            <w:r>
              <w:rPr>
                <w:rFonts w:ascii="Segoe UI Symbol" w:hAnsi="Segoe UI Symbol" w:cs="Segoe UI Symbol"/>
              </w:rPr>
              <w:t>✓</w:t>
            </w:r>
          </w:p>
        </w:tc>
        <w:tc>
          <w:tcPr>
            <w:tcW w:w="1656" w:type="dxa"/>
          </w:tcPr>
          <w:p w14:paraId="2CBD8A81">
            <w:pPr>
              <w:spacing w:after="0" w:line="240" w:lineRule="auto"/>
              <w:rPr>
                <w:rFonts w:cs="Times New Roman"/>
              </w:rPr>
            </w:pPr>
            <w:r>
              <w:rPr>
                <w:rFonts w:ascii="Segoe UI Symbol" w:hAnsi="Segoe UI Symbol" w:cs="Segoe UI Symbol"/>
              </w:rPr>
              <w:t>✓</w:t>
            </w:r>
          </w:p>
        </w:tc>
      </w:tr>
      <w:tr w14:paraId="2C0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3F9F9ABF">
            <w:pPr>
              <w:spacing w:after="0" w:line="240" w:lineRule="auto"/>
              <w:rPr>
                <w:rFonts w:cs="Times New Roman"/>
              </w:rPr>
            </w:pPr>
            <w:r>
              <w:rPr>
                <w:rFonts w:cs="Times New Roman"/>
              </w:rPr>
              <w:t>4</w:t>
            </w:r>
          </w:p>
        </w:tc>
        <w:tc>
          <w:tcPr>
            <w:tcW w:w="1656" w:type="dxa"/>
          </w:tcPr>
          <w:p w14:paraId="69007710">
            <w:pPr>
              <w:spacing w:after="0" w:line="240" w:lineRule="auto"/>
              <w:rPr>
                <w:rFonts w:cs="Times New Roman"/>
              </w:rPr>
            </w:pPr>
            <w:r>
              <w:rPr>
                <w:rFonts w:cs="Times New Roman"/>
              </w:rPr>
              <w:t>Tính WQI bằng AI</w:t>
            </w:r>
          </w:p>
        </w:tc>
        <w:tc>
          <w:tcPr>
            <w:tcW w:w="1656" w:type="dxa"/>
          </w:tcPr>
          <w:p w14:paraId="51E48D4F">
            <w:pPr>
              <w:spacing w:after="0" w:line="240" w:lineRule="auto"/>
              <w:rPr>
                <w:rFonts w:cs="Times New Roman"/>
              </w:rPr>
            </w:pPr>
            <w:r>
              <w:rPr>
                <w:rFonts w:ascii="Segoe UI Symbol" w:hAnsi="Segoe UI Symbol" w:cs="Segoe UI Symbol"/>
              </w:rPr>
              <w:t>✓</w:t>
            </w:r>
          </w:p>
        </w:tc>
        <w:tc>
          <w:tcPr>
            <w:tcW w:w="1656" w:type="dxa"/>
          </w:tcPr>
          <w:p w14:paraId="480DEA23">
            <w:pPr>
              <w:spacing w:after="0" w:line="240" w:lineRule="auto"/>
              <w:rPr>
                <w:rFonts w:cs="Times New Roman"/>
              </w:rPr>
            </w:pPr>
            <w:r>
              <w:rPr>
                <w:rFonts w:ascii="Segoe UI Symbol" w:hAnsi="Segoe UI Symbol" w:cs="Segoe UI Symbol"/>
              </w:rPr>
              <w:t>✓</w:t>
            </w:r>
          </w:p>
        </w:tc>
        <w:tc>
          <w:tcPr>
            <w:tcW w:w="1656" w:type="dxa"/>
          </w:tcPr>
          <w:p w14:paraId="58DC23C5">
            <w:pPr>
              <w:spacing w:after="0" w:line="240" w:lineRule="auto"/>
              <w:rPr>
                <w:rFonts w:cs="Times New Roman"/>
              </w:rPr>
            </w:pPr>
            <w:r>
              <w:rPr>
                <w:rFonts w:ascii="Segoe UI Symbol" w:hAnsi="Segoe UI Symbol" w:cs="Segoe UI Symbol"/>
              </w:rPr>
              <w:t>✓</w:t>
            </w:r>
          </w:p>
        </w:tc>
        <w:tc>
          <w:tcPr>
            <w:tcW w:w="1656" w:type="dxa"/>
          </w:tcPr>
          <w:p w14:paraId="10551B5B">
            <w:pPr>
              <w:spacing w:after="0" w:line="240" w:lineRule="auto"/>
              <w:rPr>
                <w:rFonts w:cs="Times New Roman"/>
              </w:rPr>
            </w:pPr>
            <w:r>
              <w:rPr>
                <w:rFonts w:ascii="Segoe UI Symbol" w:hAnsi="Segoe UI Symbol" w:cs="Segoe UI Symbol"/>
              </w:rPr>
              <w:t>✓</w:t>
            </w:r>
          </w:p>
        </w:tc>
      </w:tr>
      <w:tr w14:paraId="2890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7ED3951">
            <w:pPr>
              <w:spacing w:after="0" w:line="240" w:lineRule="auto"/>
              <w:rPr>
                <w:rFonts w:cs="Times New Roman"/>
              </w:rPr>
            </w:pPr>
            <w:r>
              <w:rPr>
                <w:rFonts w:cs="Times New Roman"/>
              </w:rPr>
              <w:t>5</w:t>
            </w:r>
          </w:p>
        </w:tc>
        <w:tc>
          <w:tcPr>
            <w:tcW w:w="1656" w:type="dxa"/>
          </w:tcPr>
          <w:p w14:paraId="52BC9903">
            <w:pPr>
              <w:spacing w:after="0" w:line="240" w:lineRule="auto"/>
              <w:rPr>
                <w:rFonts w:cs="Times New Roman"/>
              </w:rPr>
            </w:pPr>
            <w:r>
              <w:rPr>
                <w:rFonts w:cs="Times New Roman"/>
              </w:rPr>
              <w:t>Xem kết quả WQI và biểu đồ</w:t>
            </w:r>
          </w:p>
        </w:tc>
        <w:tc>
          <w:tcPr>
            <w:tcW w:w="1656" w:type="dxa"/>
          </w:tcPr>
          <w:p w14:paraId="2846F7F6">
            <w:pPr>
              <w:spacing w:after="0" w:line="240" w:lineRule="auto"/>
              <w:rPr>
                <w:rFonts w:cs="Times New Roman"/>
              </w:rPr>
            </w:pPr>
            <w:r>
              <w:rPr>
                <w:rFonts w:ascii="Segoe UI Symbol" w:hAnsi="Segoe UI Symbol" w:cs="Segoe UI Symbol"/>
              </w:rPr>
              <w:t>✓</w:t>
            </w:r>
          </w:p>
        </w:tc>
        <w:tc>
          <w:tcPr>
            <w:tcW w:w="1656" w:type="dxa"/>
          </w:tcPr>
          <w:p w14:paraId="45A3531C">
            <w:pPr>
              <w:spacing w:after="0" w:line="240" w:lineRule="auto"/>
              <w:rPr>
                <w:rFonts w:cs="Times New Roman"/>
              </w:rPr>
            </w:pPr>
            <w:r>
              <w:rPr>
                <w:rFonts w:ascii="Segoe UI Symbol" w:hAnsi="Segoe UI Symbol" w:cs="Segoe UI Symbol"/>
              </w:rPr>
              <w:t>✓</w:t>
            </w:r>
          </w:p>
        </w:tc>
        <w:tc>
          <w:tcPr>
            <w:tcW w:w="1656" w:type="dxa"/>
          </w:tcPr>
          <w:p w14:paraId="25B84299">
            <w:pPr>
              <w:spacing w:after="0" w:line="240" w:lineRule="auto"/>
              <w:rPr>
                <w:rFonts w:cs="Times New Roman"/>
              </w:rPr>
            </w:pPr>
            <w:r>
              <w:rPr>
                <w:rFonts w:ascii="Segoe UI Symbol" w:hAnsi="Segoe UI Symbol" w:cs="Segoe UI Symbol"/>
              </w:rPr>
              <w:t>✓</w:t>
            </w:r>
          </w:p>
        </w:tc>
        <w:tc>
          <w:tcPr>
            <w:tcW w:w="1656" w:type="dxa"/>
          </w:tcPr>
          <w:p w14:paraId="28DFB0DD">
            <w:pPr>
              <w:spacing w:after="0" w:line="240" w:lineRule="auto"/>
              <w:rPr>
                <w:rFonts w:cs="Times New Roman"/>
              </w:rPr>
            </w:pPr>
            <w:r>
              <w:rPr>
                <w:rFonts w:ascii="Segoe UI Symbol" w:hAnsi="Segoe UI Symbol" w:cs="Segoe UI Symbol"/>
              </w:rPr>
              <w:t>✓</w:t>
            </w:r>
          </w:p>
        </w:tc>
      </w:tr>
      <w:tr w14:paraId="3850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581ABCD5">
            <w:pPr>
              <w:spacing w:after="0" w:line="240" w:lineRule="auto"/>
              <w:rPr>
                <w:rFonts w:cs="Times New Roman"/>
              </w:rPr>
            </w:pPr>
            <w:r>
              <w:rPr>
                <w:rFonts w:cs="Times New Roman"/>
              </w:rPr>
              <w:t>6</w:t>
            </w:r>
          </w:p>
        </w:tc>
        <w:tc>
          <w:tcPr>
            <w:tcW w:w="1656" w:type="dxa"/>
          </w:tcPr>
          <w:p w14:paraId="14CB25E7">
            <w:pPr>
              <w:spacing w:after="0" w:line="240" w:lineRule="auto"/>
              <w:rPr>
                <w:rFonts w:cs="Times New Roman"/>
              </w:rPr>
            </w:pPr>
            <w:r>
              <w:rPr>
                <w:rFonts w:cs="Times New Roman"/>
              </w:rPr>
              <w:t>Lịch sử tính WQI</w:t>
            </w:r>
          </w:p>
        </w:tc>
        <w:tc>
          <w:tcPr>
            <w:tcW w:w="1656" w:type="dxa"/>
          </w:tcPr>
          <w:p w14:paraId="5079BF52">
            <w:pPr>
              <w:spacing w:after="0" w:line="240" w:lineRule="auto"/>
              <w:rPr>
                <w:rFonts w:cs="Times New Roman"/>
              </w:rPr>
            </w:pPr>
            <w:r>
              <w:rPr>
                <w:rFonts w:ascii="Segoe UI Symbol" w:hAnsi="Segoe UI Symbol" w:cs="Segoe UI Symbol"/>
              </w:rPr>
              <w:t>✓</w:t>
            </w:r>
          </w:p>
        </w:tc>
        <w:tc>
          <w:tcPr>
            <w:tcW w:w="1656" w:type="dxa"/>
          </w:tcPr>
          <w:p w14:paraId="69AD93AA">
            <w:pPr>
              <w:spacing w:after="0" w:line="240" w:lineRule="auto"/>
              <w:rPr>
                <w:rFonts w:cs="Times New Roman"/>
              </w:rPr>
            </w:pPr>
            <w:r>
              <w:rPr>
                <w:rFonts w:ascii="Segoe UI Symbol" w:hAnsi="Segoe UI Symbol" w:cs="Segoe UI Symbol"/>
              </w:rPr>
              <w:t>✓</w:t>
            </w:r>
          </w:p>
        </w:tc>
        <w:tc>
          <w:tcPr>
            <w:tcW w:w="1656" w:type="dxa"/>
          </w:tcPr>
          <w:p w14:paraId="4306C9A8">
            <w:pPr>
              <w:spacing w:after="0" w:line="240" w:lineRule="auto"/>
              <w:rPr>
                <w:rFonts w:cs="Times New Roman"/>
              </w:rPr>
            </w:pPr>
            <w:r>
              <w:rPr>
                <w:rFonts w:ascii="Segoe UI Symbol" w:hAnsi="Segoe UI Symbol" w:cs="Segoe UI Symbol"/>
              </w:rPr>
              <w:t>✓</w:t>
            </w:r>
          </w:p>
        </w:tc>
        <w:tc>
          <w:tcPr>
            <w:tcW w:w="1656" w:type="dxa"/>
          </w:tcPr>
          <w:p w14:paraId="76731742">
            <w:pPr>
              <w:spacing w:after="0" w:line="240" w:lineRule="auto"/>
              <w:rPr>
                <w:rFonts w:cs="Times New Roman"/>
              </w:rPr>
            </w:pPr>
            <w:r>
              <w:rPr>
                <w:rFonts w:ascii="Segoe UI Symbol" w:hAnsi="Segoe UI Symbol" w:cs="Segoe UI Symbol"/>
              </w:rPr>
              <w:t>✓</w:t>
            </w:r>
          </w:p>
        </w:tc>
      </w:tr>
      <w:tr w14:paraId="1A84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761C617E">
            <w:pPr>
              <w:spacing w:after="0" w:line="240" w:lineRule="auto"/>
              <w:rPr>
                <w:rFonts w:cs="Times New Roman"/>
              </w:rPr>
            </w:pPr>
            <w:r>
              <w:rPr>
                <w:rFonts w:cs="Times New Roman"/>
              </w:rPr>
              <w:t>7</w:t>
            </w:r>
          </w:p>
        </w:tc>
        <w:tc>
          <w:tcPr>
            <w:tcW w:w="1656" w:type="dxa"/>
          </w:tcPr>
          <w:p w14:paraId="39D50D85">
            <w:pPr>
              <w:spacing w:after="0" w:line="240" w:lineRule="auto"/>
              <w:rPr>
                <w:rFonts w:cs="Times New Roman"/>
              </w:rPr>
            </w:pPr>
            <w:r>
              <w:rPr>
                <w:rFonts w:cs="Times New Roman"/>
              </w:rPr>
              <w:t>Quản trị dữ liệu/hệ thống</w:t>
            </w:r>
          </w:p>
        </w:tc>
        <w:tc>
          <w:tcPr>
            <w:tcW w:w="1656" w:type="dxa"/>
          </w:tcPr>
          <w:p w14:paraId="3D746CC7">
            <w:pPr>
              <w:spacing w:after="0" w:line="240" w:lineRule="auto"/>
              <w:rPr>
                <w:rFonts w:cs="Times New Roman"/>
              </w:rPr>
            </w:pPr>
          </w:p>
        </w:tc>
        <w:tc>
          <w:tcPr>
            <w:tcW w:w="1656" w:type="dxa"/>
          </w:tcPr>
          <w:p w14:paraId="367DD061">
            <w:pPr>
              <w:spacing w:after="0" w:line="240" w:lineRule="auto"/>
              <w:rPr>
                <w:rFonts w:cs="Times New Roman"/>
              </w:rPr>
            </w:pPr>
            <w:r>
              <w:rPr>
                <w:rFonts w:ascii="Segoe UI Symbol" w:hAnsi="Segoe UI Symbol" w:cs="Segoe UI Symbol"/>
              </w:rPr>
              <w:t>✓</w:t>
            </w:r>
          </w:p>
        </w:tc>
        <w:tc>
          <w:tcPr>
            <w:tcW w:w="1656" w:type="dxa"/>
          </w:tcPr>
          <w:p w14:paraId="13AFFB06">
            <w:pPr>
              <w:spacing w:after="0" w:line="240" w:lineRule="auto"/>
              <w:rPr>
                <w:rFonts w:cs="Times New Roman"/>
              </w:rPr>
            </w:pPr>
            <w:r>
              <w:rPr>
                <w:rFonts w:ascii="Segoe UI Symbol" w:hAnsi="Segoe UI Symbol" w:cs="Segoe UI Symbol"/>
              </w:rPr>
              <w:t>✓</w:t>
            </w:r>
          </w:p>
        </w:tc>
        <w:tc>
          <w:tcPr>
            <w:tcW w:w="1656" w:type="dxa"/>
          </w:tcPr>
          <w:p w14:paraId="613DCA3A">
            <w:pPr>
              <w:spacing w:after="0" w:line="240" w:lineRule="auto"/>
              <w:rPr>
                <w:rFonts w:cs="Times New Roman"/>
              </w:rPr>
            </w:pPr>
            <w:r>
              <w:rPr>
                <w:rFonts w:cs="Times New Roman"/>
              </w:rPr>
              <w:t>—</w:t>
            </w:r>
          </w:p>
        </w:tc>
      </w:tr>
    </w:tbl>
    <w:p w14:paraId="5599D07C">
      <w:pPr>
        <w:pStyle w:val="2"/>
        <w:rPr>
          <w:rFonts w:ascii="Times New Roman" w:hAnsi="Times New Roman" w:cs="Times New Roman"/>
          <w:color w:val="auto"/>
        </w:rPr>
      </w:pPr>
      <w:r>
        <w:rPr>
          <w:rFonts w:ascii="Times New Roman" w:hAnsi="Times New Roman" w:cs="Times New Roman"/>
          <w:color w:val="auto"/>
        </w:rPr>
        <w:t>4. Đặc tả chức năng</w:t>
      </w:r>
    </w:p>
    <w:p w14:paraId="08DFFB25">
      <w:pPr>
        <w:pStyle w:val="3"/>
        <w:rPr>
          <w:rFonts w:ascii="Times New Roman" w:hAnsi="Times New Roman" w:cs="Times New Roman"/>
          <w:color w:val="auto"/>
        </w:rPr>
      </w:pPr>
      <w:r>
        <w:rPr>
          <w:rFonts w:ascii="Times New Roman" w:hAnsi="Times New Roman" w:cs="Times New Roman"/>
          <w:color w:val="auto"/>
        </w:rPr>
        <w:t>FR-01. Trang chủ / Giới thiệu</w:t>
      </w:r>
    </w:p>
    <w:p w14:paraId="13B2629B">
      <w:pPr>
        <w:rPr>
          <w:rFonts w:cs="Times New Roman"/>
        </w:rPr>
      </w:pPr>
      <w:r>
        <w:rPr>
          <w:rFonts w:cs="Times New Roman"/>
          <w:b/>
        </w:rPr>
        <w:t xml:space="preserve">Ai sử dụng? </w:t>
      </w:r>
      <w:r>
        <w:rPr>
          <w:rFonts w:cs="Times New Roman"/>
        </w:rPr>
        <w:t>User, Admin</w:t>
      </w:r>
    </w:p>
    <w:p w14:paraId="3D7D9592">
      <w:pPr>
        <w:rPr>
          <w:rFonts w:cs="Times New Roman"/>
        </w:rPr>
      </w:pPr>
      <w:r>
        <w:rPr>
          <w:rFonts w:cs="Times New Roman"/>
          <w:b/>
        </w:rPr>
        <w:t xml:space="preserve">Dữ liệu đầu vào? </w:t>
      </w:r>
      <w:r>
        <w:rPr>
          <w:rFonts w:cs="Times New Roman"/>
        </w:rPr>
        <w:t>Thông tin giới thiệu hệ thống, WQI và khu vực An Kim Hải.</w:t>
      </w:r>
    </w:p>
    <w:p w14:paraId="15DFE3E6">
      <w:pPr>
        <w:rPr>
          <w:rFonts w:cs="Times New Roman"/>
        </w:rPr>
      </w:pPr>
      <w:r>
        <w:rPr>
          <w:rFonts w:cs="Times New Roman"/>
          <w:b/>
        </w:rPr>
        <w:t xml:space="preserve">Hệ thống xử lý? </w:t>
      </w:r>
      <w:r>
        <w:rPr>
          <w:rFonts w:cs="Times New Roman"/>
        </w:rPr>
        <w:t>Hiển thị thông tin tổng quan và các chức năng chính.</w:t>
      </w:r>
    </w:p>
    <w:p w14:paraId="4936AA92">
      <w:pPr>
        <w:rPr>
          <w:rFonts w:cs="Times New Roman"/>
        </w:rPr>
      </w:pPr>
      <w:r>
        <w:rPr>
          <w:rFonts w:cs="Times New Roman"/>
          <w:b/>
        </w:rPr>
        <w:t xml:space="preserve">Kết quả đầu ra? </w:t>
      </w:r>
      <w:r>
        <w:rPr>
          <w:rFonts w:cs="Times New Roman"/>
        </w:rPr>
        <w:t>Trang giới thiệu và các chức năng chính.</w:t>
      </w:r>
    </w:p>
    <w:p w14:paraId="513A8FD6">
      <w:pPr>
        <w:rPr>
          <w:rFonts w:cs="Times New Roman"/>
        </w:rPr>
      </w:pPr>
      <w:r>
        <w:rPr>
          <w:rFonts w:cs="Times New Roman"/>
          <w:b/>
        </w:rPr>
        <w:t xml:space="preserve">Điều kiện lỗi/ngoại lệ? </w:t>
      </w:r>
      <w:r>
        <w:rPr>
          <w:rFonts w:cs="Times New Roman"/>
        </w:rPr>
        <w:t>Nội dung không tải được hoặc lỗi kết nối.</w:t>
      </w:r>
    </w:p>
    <w:p w14:paraId="4EACD4B1">
      <w:pPr>
        <w:rPr>
          <w:rFonts w:cs="Times New Roman"/>
        </w:rPr>
      </w:pPr>
      <w:r>
        <w:rPr>
          <w:rFonts w:cs="Times New Roman"/>
          <w:b/>
        </w:rPr>
        <w:t xml:space="preserve">Web và Mobile? </w:t>
      </w:r>
      <w:r>
        <w:rPr>
          <w:rFonts w:cs="Times New Roman"/>
        </w:rPr>
        <w:t>Web và Mobile cùng chức năng; Web có thể trình bày đầy đủ hơn.</w:t>
      </w:r>
    </w:p>
    <w:p w14:paraId="57685CDF">
      <w:pPr>
        <w:pStyle w:val="3"/>
        <w:rPr>
          <w:rFonts w:ascii="Times New Roman" w:hAnsi="Times New Roman" w:cs="Times New Roman"/>
          <w:color w:val="auto"/>
        </w:rPr>
      </w:pPr>
      <w:r>
        <w:rPr>
          <w:rFonts w:ascii="Times New Roman" w:hAnsi="Times New Roman" w:cs="Times New Roman"/>
          <w:color w:val="auto"/>
        </w:rPr>
        <w:t>FR-02. Bản đồ An Kim Hải và các điểm dữ liệu</w:t>
      </w:r>
    </w:p>
    <w:p w14:paraId="59BFB74B">
      <w:pPr>
        <w:rPr>
          <w:rFonts w:cs="Times New Roman"/>
        </w:rPr>
      </w:pPr>
      <w:r>
        <w:rPr>
          <w:rFonts w:cs="Times New Roman"/>
          <w:b/>
        </w:rPr>
        <w:t xml:space="preserve">Ai sử dụng? </w:t>
      </w:r>
      <w:r>
        <w:rPr>
          <w:rFonts w:cs="Times New Roman"/>
        </w:rPr>
        <w:t>User, Admin</w:t>
      </w:r>
    </w:p>
    <w:p w14:paraId="2AE7A1BF">
      <w:pPr>
        <w:rPr>
          <w:rFonts w:cs="Times New Roman"/>
        </w:rPr>
      </w:pPr>
      <w:r>
        <w:rPr>
          <w:rFonts w:cs="Times New Roman"/>
          <w:b/>
        </w:rPr>
        <w:t xml:space="preserve">Dữ liệu đầu vào? </w:t>
      </w:r>
      <w:r>
        <w:rPr>
          <w:rFonts w:cs="Times New Roman"/>
        </w:rPr>
        <w:t>Thông tin vị trí các điểm dữ liệu trong bộ dữ liệu lịch sử.</w:t>
      </w:r>
    </w:p>
    <w:p w14:paraId="1334ECA3">
      <w:pPr>
        <w:rPr>
          <w:rFonts w:cs="Times New Roman"/>
        </w:rPr>
      </w:pPr>
      <w:r>
        <w:rPr>
          <w:rFonts w:cs="Times New Roman"/>
          <w:b/>
        </w:rPr>
        <w:t xml:space="preserve">Hệ thống xử lý? </w:t>
      </w:r>
      <w:r>
        <w:rPr>
          <w:rFonts w:cs="Times New Roman"/>
        </w:rPr>
        <w:t>Hiển thị các điểm trên bản đồ và liên kết với dữ liệu tương ứng.</w:t>
      </w:r>
    </w:p>
    <w:p w14:paraId="7066F14B">
      <w:pPr>
        <w:rPr>
          <w:rFonts w:cs="Times New Roman"/>
        </w:rPr>
      </w:pPr>
      <w:r>
        <w:rPr>
          <w:rFonts w:cs="Times New Roman"/>
          <w:b/>
        </w:rPr>
        <w:t xml:space="preserve">Kết quả đầu ra? </w:t>
      </w:r>
      <w:r>
        <w:rPr>
          <w:rFonts w:cs="Times New Roman"/>
        </w:rPr>
        <w:t>Bản đồ các điểm; chọn điểm để xem thông tin, dữ liệu và WQI liên quan.</w:t>
      </w:r>
    </w:p>
    <w:p w14:paraId="3843C069">
      <w:pPr>
        <w:rPr>
          <w:rFonts w:cs="Times New Roman"/>
        </w:rPr>
      </w:pPr>
      <w:r>
        <w:rPr>
          <w:rFonts w:cs="Times New Roman"/>
          <w:b/>
        </w:rPr>
        <w:t xml:space="preserve">Điều kiện lỗi/ngoại lệ? </w:t>
      </w:r>
      <w:r>
        <w:rPr>
          <w:rFonts w:cs="Times New Roman"/>
        </w:rPr>
        <w:t>Dữ liệu vị trí không hợp lệ, không có dữ liệu hoặc bản đồ không tải được.</w:t>
      </w:r>
    </w:p>
    <w:p w14:paraId="1A3940DB">
      <w:pPr>
        <w:rPr>
          <w:rFonts w:cs="Times New Roman"/>
        </w:rPr>
      </w:pPr>
      <w:r>
        <w:rPr>
          <w:rFonts w:cs="Times New Roman"/>
          <w:b/>
        </w:rPr>
        <w:t xml:space="preserve">Web và Mobile? </w:t>
      </w:r>
      <w:r>
        <w:rPr>
          <w:rFonts w:cs="Times New Roman"/>
        </w:rPr>
        <w:t>Cùng chức năng; Web hiển thị đầy đủ hơn, Mobile tối ưu cho màn hình điện thoại.</w:t>
      </w:r>
    </w:p>
    <w:p w14:paraId="2179DAB1">
      <w:pPr>
        <w:pStyle w:val="3"/>
        <w:rPr>
          <w:rFonts w:ascii="Times New Roman" w:hAnsi="Times New Roman" w:cs="Times New Roman"/>
          <w:color w:val="auto"/>
        </w:rPr>
      </w:pPr>
      <w:r>
        <w:rPr>
          <w:rFonts w:ascii="Times New Roman" w:hAnsi="Times New Roman" w:cs="Times New Roman"/>
          <w:color w:val="auto"/>
        </w:rPr>
        <w:t>FR-03. Tra cứu dữ liệu chất lượng nước lịch sử</w:t>
      </w:r>
    </w:p>
    <w:p w14:paraId="5AC77691">
      <w:pPr>
        <w:rPr>
          <w:rFonts w:cs="Times New Roman"/>
        </w:rPr>
      </w:pPr>
      <w:r>
        <w:rPr>
          <w:rFonts w:cs="Times New Roman"/>
          <w:b/>
        </w:rPr>
        <w:t xml:space="preserve">Ai sử dụng? </w:t>
      </w:r>
      <w:r>
        <w:rPr>
          <w:rFonts w:cs="Times New Roman"/>
        </w:rPr>
        <w:t>User, Admin</w:t>
      </w:r>
    </w:p>
    <w:p w14:paraId="311C7058">
      <w:pPr>
        <w:rPr>
          <w:rFonts w:cs="Times New Roman"/>
        </w:rPr>
      </w:pPr>
      <w:r>
        <w:rPr>
          <w:rFonts w:cs="Times New Roman"/>
          <w:b/>
        </w:rPr>
        <w:t xml:space="preserve">Dữ liệu đầu vào? </w:t>
      </w:r>
      <w:r>
        <w:rPr>
          <w:rFonts w:cs="Times New Roman"/>
        </w:rPr>
        <w:t>Điểm dữ liệu, khoảng thời gian và/hoặc thông số cần xem.</w:t>
      </w:r>
    </w:p>
    <w:p w14:paraId="2B0EA761">
      <w:pPr>
        <w:rPr>
          <w:rFonts w:cs="Times New Roman"/>
        </w:rPr>
      </w:pPr>
      <w:r>
        <w:rPr>
          <w:rFonts w:cs="Times New Roman"/>
          <w:b/>
        </w:rPr>
        <w:t xml:space="preserve">Hệ thống xử lý? </w:t>
      </w:r>
      <w:r>
        <w:rPr>
          <w:rFonts w:cs="Times New Roman"/>
        </w:rPr>
        <w:t>Tìm kiếm dữ liệu trong bộ dữ liệu lịch sử đã import từ Excel.</w:t>
      </w:r>
    </w:p>
    <w:p w14:paraId="6C37EBAF">
      <w:pPr>
        <w:rPr>
          <w:rFonts w:cs="Times New Roman"/>
        </w:rPr>
      </w:pPr>
      <w:r>
        <w:rPr>
          <w:rFonts w:cs="Times New Roman"/>
          <w:b/>
        </w:rPr>
        <w:t xml:space="preserve">Kết quả đầu ra? </w:t>
      </w:r>
      <w:r>
        <w:rPr>
          <w:rFonts w:cs="Times New Roman"/>
        </w:rPr>
        <w:t>Bảng dữ liệu, thông số, thời gian và WQI nếu có; có thể hiển thị biểu đồ.</w:t>
      </w:r>
    </w:p>
    <w:p w14:paraId="3859824D">
      <w:pPr>
        <w:rPr>
          <w:rFonts w:cs="Times New Roman"/>
        </w:rPr>
      </w:pPr>
      <w:r>
        <w:rPr>
          <w:rFonts w:cs="Times New Roman"/>
          <w:b/>
        </w:rPr>
        <w:t xml:space="preserve">Điều kiện lỗi/ngoại lệ? </w:t>
      </w:r>
      <w:r>
        <w:rPr>
          <w:rFonts w:cs="Times New Roman"/>
        </w:rPr>
        <w:t>Không tìm thấy dữ liệu hoặc khoảng thời gian không hợp lệ.</w:t>
      </w:r>
    </w:p>
    <w:p w14:paraId="5CE882D6">
      <w:pPr>
        <w:rPr>
          <w:rFonts w:cs="Times New Roman"/>
        </w:rPr>
      </w:pPr>
      <w:r>
        <w:rPr>
          <w:rFonts w:cs="Times New Roman"/>
          <w:b/>
        </w:rPr>
        <w:t xml:space="preserve">Web và Mobile? </w:t>
      </w:r>
      <w:r>
        <w:rPr>
          <w:rFonts w:cs="Times New Roman"/>
        </w:rPr>
        <w:t>Cùng chức năng; Web ưu tiên bảng/biểu đồ đầy đủ, Mobile rút gọn.</w:t>
      </w:r>
    </w:p>
    <w:p w14:paraId="5EF034CA">
      <w:pPr>
        <w:pStyle w:val="3"/>
        <w:rPr>
          <w:rFonts w:ascii="Times New Roman" w:hAnsi="Times New Roman" w:cs="Times New Roman"/>
          <w:color w:val="auto"/>
        </w:rPr>
      </w:pPr>
      <w:r>
        <w:rPr>
          <w:rFonts w:ascii="Times New Roman" w:hAnsi="Times New Roman" w:cs="Times New Roman"/>
          <w:color w:val="auto"/>
        </w:rPr>
        <w:t>FR-04. Tính WQI bằng AI</w:t>
      </w:r>
    </w:p>
    <w:p w14:paraId="40261C8C">
      <w:pPr>
        <w:rPr>
          <w:rFonts w:cs="Times New Roman"/>
        </w:rPr>
      </w:pPr>
      <w:r>
        <w:rPr>
          <w:rFonts w:cs="Times New Roman"/>
          <w:b/>
        </w:rPr>
        <w:t xml:space="preserve">Ai sử dụng? </w:t>
      </w:r>
      <w:r>
        <w:rPr>
          <w:rFonts w:cs="Times New Roman"/>
        </w:rPr>
        <w:t>User, Admin</w:t>
      </w:r>
    </w:p>
    <w:p w14:paraId="112207AB">
      <w:pPr>
        <w:rPr>
          <w:rFonts w:cs="Times New Roman"/>
        </w:rPr>
      </w:pPr>
      <w:r>
        <w:rPr>
          <w:rFonts w:cs="Times New Roman"/>
          <w:b/>
        </w:rPr>
        <w:t xml:space="preserve">Dữ liệu đầu vào? </w:t>
      </w:r>
      <w:r>
        <w:rPr>
          <w:rFonts w:cs="Times New Roman"/>
        </w:rPr>
        <w:t>6 thông số chất lượng nước do người dùng nhập, kèm đơn vị và giá trị.</w:t>
      </w:r>
    </w:p>
    <w:p w14:paraId="618CF8AC">
      <w:pPr>
        <w:rPr>
          <w:rFonts w:cs="Times New Roman"/>
        </w:rPr>
      </w:pPr>
      <w:r>
        <w:rPr>
          <w:rFonts w:cs="Times New Roman"/>
          <w:b/>
        </w:rPr>
        <w:t xml:space="preserve">Hệ thống xử lý? </w:t>
      </w:r>
      <w:r>
        <w:rPr>
          <w:rFonts w:cs="Times New Roman"/>
        </w:rPr>
        <w:t>Kiểm tra dữ liệu; gửi 6 giá trị tới AI Service; tiền xử lý; suy luận bằng mô hình AI; trả về WQI.</w:t>
      </w:r>
    </w:p>
    <w:p w14:paraId="782CB83F">
      <w:pPr>
        <w:rPr>
          <w:rFonts w:cs="Times New Roman"/>
        </w:rPr>
      </w:pPr>
      <w:r>
        <w:rPr>
          <w:rFonts w:cs="Times New Roman"/>
          <w:b/>
        </w:rPr>
        <w:t xml:space="preserve">Kết quả đầu ra? </w:t>
      </w:r>
      <w:r>
        <w:rPr>
          <w:rFonts w:cs="Times New Roman"/>
        </w:rPr>
        <w:t>Giá trị WQI và mức phân loại chất lượng nước.</w:t>
      </w:r>
    </w:p>
    <w:p w14:paraId="66A539F4">
      <w:pPr>
        <w:rPr>
          <w:rFonts w:cs="Times New Roman"/>
        </w:rPr>
      </w:pPr>
      <w:r>
        <w:rPr>
          <w:rFonts w:cs="Times New Roman"/>
          <w:b/>
        </w:rPr>
        <w:t xml:space="preserve">Điều kiện lỗi/ngoại lệ? </w:t>
      </w:r>
      <w:r>
        <w:rPr>
          <w:rFonts w:cs="Times New Roman"/>
        </w:rPr>
        <w:t>Thiếu thông số, sai kiểu dữ liệu, giá trị không hợp lệ, AI Service không phản hồi hoặc lỗi hệ thống.</w:t>
      </w:r>
    </w:p>
    <w:p w14:paraId="6BAD2339">
      <w:pPr>
        <w:rPr>
          <w:rFonts w:cs="Times New Roman"/>
        </w:rPr>
      </w:pPr>
      <w:r>
        <w:rPr>
          <w:rFonts w:cs="Times New Roman"/>
          <w:b/>
        </w:rPr>
        <w:t xml:space="preserve">Web và Mobile? </w:t>
      </w:r>
      <w:r>
        <w:rPr>
          <w:rFonts w:cs="Times New Roman"/>
        </w:rPr>
        <w:t>Chức năng và kết quả phải thống nhất giữa Web và Mobile.</w:t>
      </w:r>
    </w:p>
    <w:p w14:paraId="6C2D3CE3">
      <w:pPr>
        <w:pStyle w:val="3"/>
        <w:rPr>
          <w:rFonts w:ascii="Times New Roman" w:hAnsi="Times New Roman" w:cs="Times New Roman"/>
          <w:color w:val="auto"/>
        </w:rPr>
      </w:pPr>
      <w:r>
        <w:rPr>
          <w:rFonts w:ascii="Times New Roman" w:hAnsi="Times New Roman" w:cs="Times New Roman"/>
          <w:color w:val="auto"/>
        </w:rPr>
        <w:t>FR-05. Xem chi tiết kết quả WQI</w:t>
      </w:r>
    </w:p>
    <w:p w14:paraId="1E85C1FC">
      <w:pPr>
        <w:rPr>
          <w:rFonts w:cs="Times New Roman"/>
        </w:rPr>
      </w:pPr>
      <w:r>
        <w:rPr>
          <w:rFonts w:cs="Times New Roman"/>
          <w:b/>
        </w:rPr>
        <w:t xml:space="preserve">Ai sử dụng? </w:t>
      </w:r>
      <w:r>
        <w:rPr>
          <w:rFonts w:cs="Times New Roman"/>
        </w:rPr>
        <w:t>User, Admin</w:t>
      </w:r>
    </w:p>
    <w:p w14:paraId="0C6F9B38">
      <w:pPr>
        <w:rPr>
          <w:rFonts w:cs="Times New Roman"/>
        </w:rPr>
      </w:pPr>
      <w:r>
        <w:rPr>
          <w:rFonts w:cs="Times New Roman"/>
          <w:b/>
        </w:rPr>
        <w:t xml:space="preserve">Dữ liệu đầu vào? </w:t>
      </w:r>
      <w:r>
        <w:rPr>
          <w:rFonts w:cs="Times New Roman"/>
        </w:rPr>
        <w:t>Kết quả AI và 6 thông số đầu vào.</w:t>
      </w:r>
    </w:p>
    <w:p w14:paraId="30A26F70">
      <w:pPr>
        <w:rPr>
          <w:rFonts w:cs="Times New Roman"/>
        </w:rPr>
      </w:pPr>
      <w:r>
        <w:rPr>
          <w:rFonts w:cs="Times New Roman"/>
          <w:b/>
        </w:rPr>
        <w:t xml:space="preserve">Hệ thống xử lý? </w:t>
      </w:r>
      <w:r>
        <w:rPr>
          <w:rFonts w:cs="Times New Roman"/>
        </w:rPr>
        <w:t>Hiển thị WQI, mức phân loại, thông số đầu vào và thời gian tính.</w:t>
      </w:r>
    </w:p>
    <w:p w14:paraId="6299E916">
      <w:pPr>
        <w:rPr>
          <w:rFonts w:cs="Times New Roman"/>
        </w:rPr>
      </w:pPr>
      <w:r>
        <w:rPr>
          <w:rFonts w:cs="Times New Roman"/>
          <w:b/>
        </w:rPr>
        <w:t xml:space="preserve">Kết quả đầu ra? </w:t>
      </w:r>
      <w:r>
        <w:rPr>
          <w:rFonts w:cs="Times New Roman"/>
        </w:rPr>
        <w:t>Kết quả WQI, mức chất lượng nước và thông tin liên quan.</w:t>
      </w:r>
    </w:p>
    <w:p w14:paraId="458FE32F">
      <w:pPr>
        <w:rPr>
          <w:rFonts w:cs="Times New Roman"/>
        </w:rPr>
      </w:pPr>
      <w:r>
        <w:rPr>
          <w:rFonts w:cs="Times New Roman"/>
          <w:b/>
        </w:rPr>
        <w:t xml:space="preserve">Điều kiện lỗi/ngoại lệ? </w:t>
      </w:r>
      <w:r>
        <w:rPr>
          <w:rFonts w:cs="Times New Roman"/>
        </w:rPr>
        <w:t>Không nhận được kết quả hoặc dữ liệu không hợp lệ.</w:t>
      </w:r>
    </w:p>
    <w:p w14:paraId="3C0B5505">
      <w:pPr>
        <w:rPr>
          <w:rFonts w:cs="Times New Roman"/>
        </w:rPr>
      </w:pPr>
      <w:r>
        <w:rPr>
          <w:rFonts w:cs="Times New Roman"/>
          <w:b/>
        </w:rPr>
        <w:t xml:space="preserve">Web và Mobile? </w:t>
      </w:r>
      <w:r>
        <w:rPr>
          <w:rFonts w:cs="Times New Roman"/>
        </w:rPr>
        <w:t>Cùng chức năng trên Web và Mobile.</w:t>
      </w:r>
    </w:p>
    <w:p w14:paraId="19C97D95">
      <w:pPr>
        <w:pStyle w:val="3"/>
        <w:rPr>
          <w:rFonts w:ascii="Times New Roman" w:hAnsi="Times New Roman" w:cs="Times New Roman"/>
          <w:color w:val="auto"/>
        </w:rPr>
      </w:pPr>
      <w:r>
        <w:rPr>
          <w:rFonts w:ascii="Times New Roman" w:hAnsi="Times New Roman" w:cs="Times New Roman"/>
          <w:color w:val="auto"/>
        </w:rPr>
        <w:t>FR-06. Biểu đồ và trực quan hóa</w:t>
      </w:r>
    </w:p>
    <w:p w14:paraId="61E36BA8">
      <w:pPr>
        <w:rPr>
          <w:rFonts w:cs="Times New Roman"/>
        </w:rPr>
      </w:pPr>
      <w:r>
        <w:rPr>
          <w:rFonts w:cs="Times New Roman"/>
          <w:b/>
        </w:rPr>
        <w:t xml:space="preserve">Ai sử dụng? </w:t>
      </w:r>
      <w:r>
        <w:rPr>
          <w:rFonts w:cs="Times New Roman"/>
        </w:rPr>
        <w:t>User, Admin</w:t>
      </w:r>
    </w:p>
    <w:p w14:paraId="6CA60483">
      <w:pPr>
        <w:rPr>
          <w:rFonts w:cs="Times New Roman"/>
        </w:rPr>
      </w:pPr>
      <w:r>
        <w:rPr>
          <w:rFonts w:cs="Times New Roman"/>
          <w:b/>
        </w:rPr>
        <w:t xml:space="preserve">Dữ liệu đầu vào? </w:t>
      </w:r>
      <w:r>
        <w:rPr>
          <w:rFonts w:cs="Times New Roman"/>
        </w:rPr>
        <w:t>Dữ liệu lịch sử và/hoặc kết quả WQI.</w:t>
      </w:r>
    </w:p>
    <w:p w14:paraId="380818CA">
      <w:pPr>
        <w:rPr>
          <w:rFonts w:cs="Times New Roman"/>
        </w:rPr>
      </w:pPr>
      <w:r>
        <w:rPr>
          <w:rFonts w:cs="Times New Roman"/>
          <w:b/>
        </w:rPr>
        <w:t xml:space="preserve">Hệ thống xử lý? </w:t>
      </w:r>
      <w:r>
        <w:rPr>
          <w:rFonts w:cs="Times New Roman"/>
        </w:rPr>
        <w:t>Tổng hợp và biểu diễn dữ liệu theo thời gian, điểm hoặc thông số.</w:t>
      </w:r>
    </w:p>
    <w:p w14:paraId="29ABD952">
      <w:pPr>
        <w:rPr>
          <w:rFonts w:cs="Times New Roman"/>
        </w:rPr>
      </w:pPr>
      <w:r>
        <w:rPr>
          <w:rFonts w:cs="Times New Roman"/>
          <w:b/>
        </w:rPr>
        <w:t xml:space="preserve">Kết quả đầu ra? </w:t>
      </w:r>
      <w:r>
        <w:rPr>
          <w:rFonts w:cs="Times New Roman"/>
        </w:rPr>
        <w:t>Biểu đồ WQI theo thời gian và biểu đồ các thông số.</w:t>
      </w:r>
    </w:p>
    <w:p w14:paraId="40BCF3C2">
      <w:pPr>
        <w:rPr>
          <w:rFonts w:cs="Times New Roman"/>
        </w:rPr>
      </w:pPr>
      <w:r>
        <w:rPr>
          <w:rFonts w:cs="Times New Roman"/>
          <w:b/>
        </w:rPr>
        <w:t xml:space="preserve">Điều kiện lỗi/ngoại lệ? </w:t>
      </w:r>
      <w:r>
        <w:rPr>
          <w:rFonts w:cs="Times New Roman"/>
        </w:rPr>
        <w:t>Không có dữ liệu hoặc dữ liệu không đủ.</w:t>
      </w:r>
    </w:p>
    <w:p w14:paraId="2BE03291">
      <w:pPr>
        <w:rPr>
          <w:rFonts w:cs="Times New Roman"/>
        </w:rPr>
      </w:pPr>
      <w:r>
        <w:rPr>
          <w:rFonts w:cs="Times New Roman"/>
          <w:b/>
        </w:rPr>
        <w:t xml:space="preserve">Web và Mobile? </w:t>
      </w:r>
      <w:r>
        <w:rPr>
          <w:rFonts w:cs="Times New Roman"/>
        </w:rPr>
        <w:t>Web có biểu đồ đầy đủ; Mobile có thể rút gọn/chọn từng thông số.</w:t>
      </w:r>
    </w:p>
    <w:p w14:paraId="5300BD64">
      <w:pPr>
        <w:pStyle w:val="3"/>
        <w:rPr>
          <w:rFonts w:ascii="Times New Roman" w:hAnsi="Times New Roman" w:cs="Times New Roman"/>
          <w:color w:val="auto"/>
        </w:rPr>
      </w:pPr>
      <w:r>
        <w:rPr>
          <w:rFonts w:ascii="Times New Roman" w:hAnsi="Times New Roman" w:cs="Times New Roman"/>
          <w:color w:val="auto"/>
        </w:rPr>
        <w:t>FR-07. Lịch sử tính WQI</w:t>
      </w:r>
    </w:p>
    <w:p w14:paraId="5E6E8190">
      <w:pPr>
        <w:rPr>
          <w:rFonts w:cs="Times New Roman"/>
          <w:lang w:val="fr-FR"/>
        </w:rPr>
      </w:pPr>
      <w:r>
        <w:rPr>
          <w:rFonts w:cs="Times New Roman"/>
          <w:b/>
        </w:rPr>
        <w:t xml:space="preserve">Ai sử dụng? </w:t>
      </w:r>
      <w:r>
        <w:rPr>
          <w:rFonts w:cs="Times New Roman"/>
          <w:lang w:val="fr-FR"/>
        </w:rPr>
        <w:t>User, Admin</w:t>
      </w:r>
    </w:p>
    <w:p w14:paraId="506D6227">
      <w:pPr>
        <w:rPr>
          <w:rFonts w:cs="Times New Roman"/>
          <w:lang w:val="fr-FR"/>
        </w:rPr>
      </w:pPr>
      <w:r>
        <w:rPr>
          <w:rFonts w:cs="Times New Roman"/>
          <w:b/>
          <w:lang w:val="fr-FR"/>
        </w:rPr>
        <w:t xml:space="preserve">Dữ liệu đầu vào? </w:t>
      </w:r>
      <w:r>
        <w:rPr>
          <w:rFonts w:cs="Times New Roman"/>
          <w:lang w:val="fr-FR"/>
        </w:rPr>
        <w:t>Các lần tính WQI đã thực hiện.</w:t>
      </w:r>
    </w:p>
    <w:p w14:paraId="0F5B6124">
      <w:pPr>
        <w:rPr>
          <w:rFonts w:cs="Times New Roman"/>
          <w:lang w:val="fr-FR"/>
        </w:rPr>
      </w:pPr>
      <w:r>
        <w:rPr>
          <w:rFonts w:cs="Times New Roman"/>
          <w:b/>
          <w:lang w:val="fr-FR"/>
        </w:rPr>
        <w:t xml:space="preserve">Hệ thống xử lý? </w:t>
      </w:r>
      <w:r>
        <w:rPr>
          <w:rFonts w:cs="Times New Roman"/>
          <w:lang w:val="fr-FR"/>
        </w:rPr>
        <w:t>Lưu và truy xuất thời gian tính, 6 thông số đầu vào, WQI và phân loại.</w:t>
      </w:r>
    </w:p>
    <w:p w14:paraId="3FAA55EE">
      <w:pPr>
        <w:rPr>
          <w:rFonts w:cs="Times New Roman"/>
          <w:lang w:val="fr-FR"/>
        </w:rPr>
      </w:pPr>
      <w:r>
        <w:rPr>
          <w:rFonts w:cs="Times New Roman"/>
          <w:b/>
          <w:lang w:val="fr-FR"/>
        </w:rPr>
        <w:t xml:space="preserve">Kết quả đầu ra? </w:t>
      </w:r>
      <w:r>
        <w:rPr>
          <w:rFonts w:cs="Times New Roman"/>
          <w:lang w:val="fr-FR"/>
        </w:rPr>
        <w:t>Danh sách lịch sử và xem chi tiết từng lần tính.</w:t>
      </w:r>
    </w:p>
    <w:p w14:paraId="04AF599D">
      <w:pPr>
        <w:rPr>
          <w:rFonts w:cs="Times New Roman"/>
          <w:lang w:val="fr-FR"/>
        </w:rPr>
      </w:pPr>
      <w:r>
        <w:rPr>
          <w:rFonts w:cs="Times New Roman"/>
          <w:b/>
          <w:lang w:val="fr-FR"/>
        </w:rPr>
        <w:t xml:space="preserve">Điều kiện lỗi/ngoại lệ? </w:t>
      </w:r>
      <w:r>
        <w:rPr>
          <w:rFonts w:cs="Times New Roman"/>
          <w:lang w:val="fr-FR"/>
        </w:rPr>
        <w:t>Không có lịch sử hoặc lỗi truy xuất.</w:t>
      </w:r>
    </w:p>
    <w:p w14:paraId="560DA0D1">
      <w:pPr>
        <w:rPr>
          <w:rFonts w:cs="Times New Roman"/>
          <w:lang w:val="fr-FR"/>
        </w:rPr>
      </w:pPr>
      <w:r>
        <w:rPr>
          <w:rFonts w:cs="Times New Roman"/>
          <w:b/>
          <w:lang w:val="fr-FR"/>
        </w:rPr>
        <w:t xml:space="preserve">Web và Mobile? </w:t>
      </w:r>
      <w:r>
        <w:rPr>
          <w:rFonts w:cs="Times New Roman"/>
          <w:lang w:val="fr-FR"/>
        </w:rPr>
        <w:t>Có trên Web và Mobile.</w:t>
      </w:r>
    </w:p>
    <w:p w14:paraId="63DF6863">
      <w:pPr>
        <w:pStyle w:val="3"/>
        <w:rPr>
          <w:rFonts w:ascii="Times New Roman" w:hAnsi="Times New Roman" w:cs="Times New Roman"/>
          <w:color w:val="auto"/>
          <w:lang w:val="fr-FR"/>
        </w:rPr>
      </w:pPr>
      <w:r>
        <w:rPr>
          <w:rFonts w:ascii="Times New Roman" w:hAnsi="Times New Roman" w:cs="Times New Roman"/>
          <w:color w:val="auto"/>
          <w:lang w:val="fr-FR"/>
        </w:rPr>
        <w:t>FR-08. Import / quản lý dữ liệu lịch sử</w:t>
      </w:r>
    </w:p>
    <w:p w14:paraId="0CB47E7A">
      <w:pPr>
        <w:rPr>
          <w:rFonts w:cs="Times New Roman"/>
          <w:lang w:val="fr-FR"/>
        </w:rPr>
      </w:pPr>
      <w:r>
        <w:rPr>
          <w:rFonts w:cs="Times New Roman"/>
          <w:b/>
          <w:lang w:val="fr-FR"/>
        </w:rPr>
        <w:t xml:space="preserve">Ai sử dụng? </w:t>
      </w:r>
      <w:r>
        <w:rPr>
          <w:rFonts w:cs="Times New Roman"/>
          <w:lang w:val="fr-FR"/>
        </w:rPr>
        <w:t>Admin</w:t>
      </w:r>
    </w:p>
    <w:p w14:paraId="0364C000">
      <w:pPr>
        <w:rPr>
          <w:rFonts w:cs="Times New Roman"/>
          <w:lang w:val="fr-FR"/>
        </w:rPr>
      </w:pPr>
      <w:r>
        <w:rPr>
          <w:rFonts w:cs="Times New Roman"/>
          <w:b/>
          <w:lang w:val="fr-FR"/>
        </w:rPr>
        <w:t xml:space="preserve">Dữ liệu đầu vào? </w:t>
      </w:r>
      <w:r>
        <w:rPr>
          <w:rFonts w:cs="Times New Roman"/>
          <w:lang w:val="fr-FR"/>
        </w:rPr>
        <w:t>File Excel dữ liệu lịch sử theo cấu trúc thống nhất.</w:t>
      </w:r>
    </w:p>
    <w:p w14:paraId="4B2683E2">
      <w:pPr>
        <w:rPr>
          <w:rFonts w:cs="Times New Roman"/>
          <w:lang w:val="fr-FR"/>
        </w:rPr>
      </w:pPr>
      <w:r>
        <w:rPr>
          <w:rFonts w:cs="Times New Roman"/>
          <w:b/>
          <w:lang w:val="fr-FR"/>
        </w:rPr>
        <w:t xml:space="preserve">Hệ thống xử lý? </w:t>
      </w:r>
      <w:r>
        <w:rPr>
          <w:rFonts w:cs="Times New Roman"/>
          <w:lang w:val="fr-FR"/>
        </w:rPr>
        <w:t>Kiểm tra cấu trúc và tính hợp lệ; import/cập nhật vào hệ thống.</w:t>
      </w:r>
    </w:p>
    <w:p w14:paraId="1F9E64AC">
      <w:pPr>
        <w:rPr>
          <w:rFonts w:cs="Times New Roman"/>
          <w:lang w:val="fr-FR"/>
        </w:rPr>
      </w:pPr>
      <w:r>
        <w:rPr>
          <w:rFonts w:cs="Times New Roman"/>
          <w:b/>
          <w:lang w:val="fr-FR"/>
        </w:rPr>
        <w:t xml:space="preserve">Kết quả đầu ra? </w:t>
      </w:r>
      <w:r>
        <w:rPr>
          <w:rFonts w:cs="Times New Roman"/>
          <w:lang w:val="fr-FR"/>
        </w:rPr>
        <w:t>Dữ liệu được cập nhật để User tra cứu và trực quan hóa.</w:t>
      </w:r>
    </w:p>
    <w:p w14:paraId="1A88DFB9">
      <w:pPr>
        <w:rPr>
          <w:rFonts w:cs="Times New Roman"/>
          <w:lang w:val="fr-FR"/>
        </w:rPr>
      </w:pPr>
      <w:r>
        <w:rPr>
          <w:rFonts w:cs="Times New Roman"/>
          <w:b/>
          <w:lang w:val="fr-FR"/>
        </w:rPr>
        <w:t xml:space="preserve">Điều kiện lỗi/ngoại lệ? </w:t>
      </w:r>
      <w:r>
        <w:rPr>
          <w:rFonts w:cs="Times New Roman"/>
          <w:lang w:val="fr-FR"/>
        </w:rPr>
        <w:t>File sai định dạng, thiếu trường, sai kiểu dữ liệu hoặc dữ liệu không hợp lệ.</w:t>
      </w:r>
    </w:p>
    <w:p w14:paraId="0FFB6964">
      <w:pPr>
        <w:rPr>
          <w:rFonts w:cs="Times New Roman"/>
        </w:rPr>
      </w:pPr>
      <w:r>
        <w:rPr>
          <w:rFonts w:cs="Times New Roman"/>
          <w:b/>
        </w:rPr>
        <w:t xml:space="preserve">Web và Mobile? </w:t>
      </w:r>
      <w:r>
        <w:rPr>
          <w:rFonts w:cs="Times New Roman"/>
        </w:rPr>
        <w:t>Web only.</w:t>
      </w:r>
    </w:p>
    <w:p w14:paraId="3B06E91C">
      <w:pPr>
        <w:pStyle w:val="3"/>
        <w:rPr>
          <w:rFonts w:ascii="Times New Roman" w:hAnsi="Times New Roman" w:cs="Times New Roman"/>
          <w:color w:val="auto"/>
        </w:rPr>
      </w:pPr>
      <w:r>
        <w:rPr>
          <w:rFonts w:ascii="Times New Roman" w:hAnsi="Times New Roman" w:cs="Times New Roman"/>
          <w:color w:val="auto"/>
        </w:rPr>
        <w:t>FR-09. Xuất kết quả / báo cáo</w:t>
      </w:r>
    </w:p>
    <w:p w14:paraId="1329B177">
      <w:pPr>
        <w:rPr>
          <w:rFonts w:cs="Times New Roman"/>
        </w:rPr>
      </w:pPr>
      <w:r>
        <w:rPr>
          <w:rFonts w:cs="Times New Roman"/>
          <w:b/>
        </w:rPr>
        <w:t xml:space="preserve">Ai sử dụng? </w:t>
      </w:r>
      <w:r>
        <w:rPr>
          <w:rFonts w:cs="Times New Roman"/>
        </w:rPr>
        <w:t>User, Admin</w:t>
      </w:r>
    </w:p>
    <w:p w14:paraId="4189D0FC">
      <w:pPr>
        <w:rPr>
          <w:rFonts w:cs="Times New Roman"/>
        </w:rPr>
      </w:pPr>
      <w:r>
        <w:rPr>
          <w:rFonts w:cs="Times New Roman"/>
          <w:b/>
        </w:rPr>
        <w:t xml:space="preserve">Dữ liệu đầu vào? </w:t>
      </w:r>
      <w:r>
        <w:rPr>
          <w:rFonts w:cs="Times New Roman"/>
        </w:rPr>
        <w:t>Dữ liệu/kết quả và phạm vi được lựa chọn.</w:t>
      </w:r>
    </w:p>
    <w:p w14:paraId="5F233A92">
      <w:pPr>
        <w:rPr>
          <w:rFonts w:cs="Times New Roman"/>
        </w:rPr>
      </w:pPr>
      <w:r>
        <w:rPr>
          <w:rFonts w:cs="Times New Roman"/>
          <w:b/>
        </w:rPr>
        <w:t xml:space="preserve">Hệ thống xử lý? </w:t>
      </w:r>
      <w:r>
        <w:rPr>
          <w:rFonts w:cs="Times New Roman"/>
        </w:rPr>
        <w:t>Tạo báo cáo từ dữ liệu đã chọn.</w:t>
      </w:r>
    </w:p>
    <w:p w14:paraId="658AE9E0">
      <w:pPr>
        <w:rPr>
          <w:rFonts w:cs="Times New Roman"/>
        </w:rPr>
      </w:pPr>
      <w:r>
        <w:rPr>
          <w:rFonts w:cs="Times New Roman"/>
          <w:b/>
        </w:rPr>
        <w:t xml:space="preserve">Kết quả đầu ra? </w:t>
      </w:r>
      <w:r>
        <w:rPr>
          <w:rFonts w:cs="Times New Roman"/>
        </w:rPr>
        <w:t>Báo cáo WQI, thông số đầu vào, thời gian và biểu đồ; có thể xuất PDF/Excel.</w:t>
      </w:r>
    </w:p>
    <w:p w14:paraId="1D3B135D">
      <w:pPr>
        <w:rPr>
          <w:rFonts w:cs="Times New Roman"/>
        </w:rPr>
      </w:pPr>
      <w:r>
        <w:rPr>
          <w:rFonts w:cs="Times New Roman"/>
          <w:b/>
        </w:rPr>
        <w:t xml:space="preserve">Điều kiện lỗi/ngoại lệ? </w:t>
      </w:r>
      <w:r>
        <w:rPr>
          <w:rFonts w:cs="Times New Roman"/>
        </w:rPr>
        <w:t>Không đủ dữ liệu hoặc lỗi tạo file.</w:t>
      </w:r>
    </w:p>
    <w:p w14:paraId="7E629A38">
      <w:pPr>
        <w:rPr>
          <w:rFonts w:cs="Times New Roman"/>
        </w:rPr>
      </w:pPr>
      <w:r>
        <w:rPr>
          <w:rFonts w:cs="Times New Roman"/>
          <w:b/>
        </w:rPr>
        <w:t xml:space="preserve">Web và Mobile? </w:t>
      </w:r>
      <w:r>
        <w:rPr>
          <w:rFonts w:cs="Times New Roman"/>
        </w:rPr>
        <w:t>Web đầy đủ; Mobile có thể hỗ trợ xem/chia sẻ kết quả.</w:t>
      </w:r>
    </w:p>
    <w:p w14:paraId="27C34278">
      <w:pPr>
        <w:pStyle w:val="3"/>
        <w:rPr>
          <w:rFonts w:ascii="Times New Roman" w:hAnsi="Times New Roman" w:cs="Times New Roman"/>
          <w:color w:val="auto"/>
        </w:rPr>
      </w:pPr>
      <w:r>
        <w:rPr>
          <w:rFonts w:ascii="Times New Roman" w:hAnsi="Times New Roman" w:cs="Times New Roman"/>
          <w:color w:val="auto"/>
        </w:rPr>
        <w:t>FR-10. Quản trị người dùng và hệ thống</w:t>
      </w:r>
    </w:p>
    <w:p w14:paraId="08D9AD45">
      <w:pPr>
        <w:rPr>
          <w:rFonts w:cs="Times New Roman"/>
        </w:rPr>
      </w:pPr>
      <w:r>
        <w:rPr>
          <w:rFonts w:cs="Times New Roman"/>
          <w:b/>
        </w:rPr>
        <w:t xml:space="preserve">Ai sử dụng? </w:t>
      </w:r>
      <w:r>
        <w:rPr>
          <w:rFonts w:cs="Times New Roman"/>
        </w:rPr>
        <w:t>Admin</w:t>
      </w:r>
    </w:p>
    <w:p w14:paraId="21D8E1F9">
      <w:pPr>
        <w:rPr>
          <w:rFonts w:cs="Times New Roman"/>
        </w:rPr>
      </w:pPr>
      <w:r>
        <w:rPr>
          <w:rFonts w:cs="Times New Roman"/>
          <w:b/>
        </w:rPr>
        <w:t xml:space="preserve">Dữ liệu đầu vào? </w:t>
      </w:r>
      <w:r>
        <w:rPr>
          <w:rFonts w:cs="Times New Roman"/>
        </w:rPr>
        <w:t>Thông tin người dùng và hoạt động hệ thống.</w:t>
      </w:r>
    </w:p>
    <w:p w14:paraId="1861BFE3">
      <w:pPr>
        <w:rPr>
          <w:rFonts w:cs="Times New Roman"/>
        </w:rPr>
      </w:pPr>
      <w:r>
        <w:rPr>
          <w:rFonts w:cs="Times New Roman"/>
          <w:b/>
        </w:rPr>
        <w:t xml:space="preserve">Hệ thống xử lý? </w:t>
      </w:r>
      <w:r>
        <w:rPr>
          <w:rFonts w:cs="Times New Roman"/>
        </w:rPr>
        <w:t>Quản lý tài khoản, dữ liệu và theo dõi trạng thái thành phần hệ thống.</w:t>
      </w:r>
    </w:p>
    <w:p w14:paraId="790B244E">
      <w:pPr>
        <w:rPr>
          <w:rFonts w:cs="Times New Roman"/>
        </w:rPr>
      </w:pPr>
      <w:r>
        <w:rPr>
          <w:rFonts w:cs="Times New Roman"/>
          <w:b/>
        </w:rPr>
        <w:t xml:space="preserve">Kết quả đầu ra? </w:t>
      </w:r>
      <w:r>
        <w:rPr>
          <w:rFonts w:cs="Times New Roman"/>
        </w:rPr>
        <w:t>Giao diện quản trị.</w:t>
      </w:r>
    </w:p>
    <w:p w14:paraId="3B7CB10F">
      <w:pPr>
        <w:rPr>
          <w:rFonts w:cs="Times New Roman"/>
        </w:rPr>
      </w:pPr>
      <w:r>
        <w:rPr>
          <w:rFonts w:cs="Times New Roman"/>
          <w:b/>
        </w:rPr>
        <w:t xml:space="preserve">Điều kiện lỗi/ngoại lệ? </w:t>
      </w:r>
      <w:r>
        <w:rPr>
          <w:rFonts w:cs="Times New Roman"/>
        </w:rPr>
        <w:t>Lỗi quyền truy cập hoặc lỗi hệ thống.</w:t>
      </w:r>
    </w:p>
    <w:p w14:paraId="39A15581">
      <w:pPr>
        <w:rPr>
          <w:rFonts w:cs="Times New Roman"/>
        </w:rPr>
      </w:pPr>
      <w:r>
        <w:rPr>
          <w:rFonts w:cs="Times New Roman"/>
          <w:b/>
        </w:rPr>
        <w:t xml:space="preserve">Web và Mobile? </w:t>
      </w:r>
      <w:r>
        <w:rPr>
          <w:rFonts w:cs="Times New Roman"/>
        </w:rPr>
        <w:t>Web only.</w:t>
      </w:r>
    </w:p>
    <w:p w14:paraId="7D5A1385">
      <w:pPr>
        <w:pStyle w:val="2"/>
        <w:rPr>
          <w:rFonts w:ascii="Times New Roman" w:hAnsi="Times New Roman" w:cs="Times New Roman"/>
          <w:color w:val="auto"/>
        </w:rPr>
      </w:pPr>
      <w:r>
        <w:rPr>
          <w:rFonts w:ascii="Times New Roman" w:hAnsi="Times New Roman" w:cs="Times New Roman"/>
          <w:color w:val="auto"/>
        </w:rPr>
        <w:t>5. Workflow nghiệp vụ</w:t>
      </w:r>
    </w:p>
    <w:p w14:paraId="03ABD779">
      <w:pPr>
        <w:pStyle w:val="3"/>
        <w:rPr>
          <w:rFonts w:ascii="Times New Roman" w:hAnsi="Times New Roman" w:cs="Times New Roman"/>
          <w:color w:val="auto"/>
        </w:rPr>
      </w:pPr>
      <w:r>
        <w:rPr>
          <w:rFonts w:ascii="Times New Roman" w:hAnsi="Times New Roman" w:cs="Times New Roman"/>
          <w:color w:val="auto"/>
        </w:rPr>
        <w:t>5.1. Workflow tính WQI</w:t>
      </w:r>
    </w:p>
    <w:p w14:paraId="7275DDB3">
      <w:pPr>
        <w:rPr>
          <w:rFonts w:cs="Times New Roman"/>
        </w:rPr>
      </w:pPr>
      <w:r>
        <w:rPr>
          <w:rFonts w:cs="Times New Roman"/>
        </w:rPr>
        <w:t>User → Web/Mobile → Nhập 6 thông số → Kiểm tra dữ liệu → Backend/AI API → AI Service → Tiền xử lý → AI Model → WQI → Phân loại WQI → Backend → Web/Mobile → Hiển thị kết quả → Lưu lịch sử.</w:t>
      </w:r>
    </w:p>
    <w:p w14:paraId="2EC70454">
      <w:pPr>
        <w:pStyle w:val="3"/>
        <w:rPr>
          <w:rFonts w:ascii="Times New Roman" w:hAnsi="Times New Roman" w:cs="Times New Roman"/>
          <w:color w:val="auto"/>
        </w:rPr>
      </w:pPr>
      <w:r>
        <w:rPr>
          <w:rFonts w:ascii="Times New Roman" w:hAnsi="Times New Roman" w:cs="Times New Roman"/>
          <w:color w:val="auto"/>
        </w:rPr>
        <w:t>5.2. Workflow khai thác dữ liệu lịch sử</w:t>
      </w:r>
    </w:p>
    <w:p w14:paraId="23FDDE5D">
      <w:pPr>
        <w:rPr>
          <w:rFonts w:cs="Times New Roman"/>
        </w:rPr>
      </w:pPr>
      <w:r>
        <w:rPr>
          <w:rFonts w:cs="Times New Roman"/>
        </w:rPr>
        <w:t>Excel → Admin Import → Backend → Database → Web/Mobile → Chọn điểm/khoảng thời gian → Tra cứu → Bảng/Biểu đồ/Bản đồ.</w:t>
      </w:r>
    </w:p>
    <w:p w14:paraId="5D485313">
      <w:pPr>
        <w:pStyle w:val="3"/>
        <w:rPr>
          <w:rFonts w:ascii="Times New Roman" w:hAnsi="Times New Roman" w:cs="Times New Roman"/>
          <w:color w:val="auto"/>
        </w:rPr>
      </w:pPr>
      <w:r>
        <w:rPr>
          <w:rFonts w:ascii="Times New Roman" w:hAnsi="Times New Roman" w:cs="Times New Roman"/>
          <w:color w:val="auto"/>
        </w:rPr>
        <w:t>5.3. Workflow xem dữ liệu trên bản đồ</w:t>
      </w:r>
    </w:p>
    <w:p w14:paraId="3AA7F012">
      <w:pPr>
        <w:rPr>
          <w:rFonts w:cs="Times New Roman"/>
        </w:rPr>
      </w:pPr>
      <w:r>
        <w:rPr>
          <w:rFonts w:cs="Times New Roman"/>
        </w:rPr>
        <w:t>User → Bản đồ → Chọn điểm An Kim Hải → Backend → Lấy dữ liệu điểm → Hiển thị thông tin điểm, dữ liệu lịch sử, 6 thông số và WQI liên quan.</w:t>
      </w:r>
    </w:p>
    <w:p w14:paraId="57B1B928">
      <w:pPr>
        <w:pStyle w:val="2"/>
        <w:rPr>
          <w:rFonts w:ascii="Times New Roman" w:hAnsi="Times New Roman" w:cs="Times New Roman"/>
          <w:color w:val="auto"/>
        </w:rPr>
      </w:pPr>
      <w:r>
        <w:rPr>
          <w:rFonts w:ascii="Times New Roman" w:hAnsi="Times New Roman" w:cs="Times New Roman"/>
          <w:color w:val="auto"/>
        </w:rPr>
        <w:t>6. Yêu cầu đối với AI Service</w:t>
      </w:r>
    </w:p>
    <w:p w14:paraId="58190C78">
      <w:pPr>
        <w:rPr>
          <w:rFonts w:cs="Times New Roman"/>
        </w:rPr>
      </w:pPr>
      <w:r>
        <w:rPr>
          <w:rFonts w:cs="Times New Roman"/>
        </w:rPr>
        <w:t>AI Service phải sử dụng đúng mô hình AI đã được lựa chọn trong Nội dung 5 và thực hiện đúng quy trình tiền xử lý dữ liệu, thứ tự biến đầu vào, đơn vị đo và các tham số cần thiết của mô hình.</w:t>
      </w:r>
    </w:p>
    <w:p w14:paraId="540048BC">
      <w:pPr>
        <w:rPr>
          <w:rFonts w:cs="Times New Roman"/>
        </w:rPr>
      </w:pPr>
      <w:r>
        <w:rPr>
          <w:rFonts w:cs="Times New Roman"/>
        </w:rPr>
        <w:t>Nhóm AI cần cung cấp cho nhóm phần mềm bảng đặc tả chính thức của 6 biến đầu vào: tên biến, tên trường/API, đơn vị, kiểu dữ liệu, phạm vi giá trị hợp lệ và các tham số tiền xử lý cần thiết.</w:t>
      </w:r>
    </w:p>
    <w:p w14:paraId="29F338C7">
      <w:pPr>
        <w:pStyle w:val="2"/>
        <w:rPr>
          <w:rFonts w:ascii="Times New Roman" w:hAnsi="Times New Roman" w:cs="Times New Roman"/>
          <w:color w:val="auto"/>
        </w:rPr>
      </w:pPr>
      <w:r>
        <w:rPr>
          <w:rFonts w:ascii="Times New Roman" w:hAnsi="Times New Roman" w:cs="Times New Roman"/>
          <w:color w:val="auto"/>
        </w:rPr>
        <w:t>7. Yêu cầu kiểm thử</w:t>
      </w:r>
    </w:p>
    <w:p w14:paraId="72D5F405">
      <w:pPr>
        <w:pStyle w:val="25"/>
        <w:rPr>
          <w:rFonts w:cs="Times New Roman"/>
        </w:rPr>
      </w:pPr>
      <w:r>
        <w:rPr>
          <w:rFonts w:cs="Times New Roman"/>
        </w:rPr>
        <w:t>Kiểm thử chức năng: đăng nhập, bản đồ, tra cứu dữ liệu, tính WQI, biểu đồ, lịch sử và xuất báo cáo.</w:t>
      </w:r>
    </w:p>
    <w:p w14:paraId="14FF59D5">
      <w:pPr>
        <w:pStyle w:val="25"/>
        <w:rPr>
          <w:rFonts w:cs="Times New Roman"/>
        </w:rPr>
      </w:pPr>
      <w:r>
        <w:rPr>
          <w:rFonts w:cs="Times New Roman"/>
        </w:rPr>
        <w:t>Kiểm thử dữ liệu đầu vào: thiếu dữ liệu, sai kiểu dữ liệu, giá trị không hợp lệ và giá trị ngoài phạm vi.</w:t>
      </w:r>
    </w:p>
    <w:p w14:paraId="2325F727">
      <w:pPr>
        <w:pStyle w:val="25"/>
        <w:rPr>
          <w:rFonts w:cs="Times New Roman"/>
        </w:rPr>
      </w:pPr>
      <w:r>
        <w:rPr>
          <w:rFonts w:cs="Times New Roman"/>
        </w:rPr>
        <w:t>Kiểm thử kết nối AI Service và trường hợp AI Service không phản hồi.</w:t>
      </w:r>
    </w:p>
    <w:p w14:paraId="0287648B">
      <w:pPr>
        <w:pStyle w:val="25"/>
        <w:rPr>
          <w:rFonts w:cs="Times New Roman"/>
        </w:rPr>
      </w:pPr>
      <w:r>
        <w:rPr>
          <w:rFonts w:cs="Times New Roman"/>
        </w:rPr>
        <w:t>Kiểm thử tính nhất quán: cùng một bộ 6 thông số phải cho kết quả WQI thống nhất trên Web, Mobile và AI Service.</w:t>
      </w:r>
    </w:p>
    <w:p w14:paraId="1F28E604">
      <w:pPr>
        <w:pStyle w:val="25"/>
        <w:rPr>
          <w:rFonts w:cs="Times New Roman"/>
        </w:rPr>
      </w:pPr>
      <w:r>
        <w:rPr>
          <w:rFonts w:cs="Times New Roman"/>
        </w:rPr>
        <w:t>Khuyến nghị sử dụng bộ dữ liệu kiểm thử cố định để đối chiếu kết quả giữa mô hình chạy độc lập và mô hình triển khai qua API.</w:t>
      </w:r>
    </w:p>
    <w:p w14:paraId="7F0CDFCC">
      <w:pPr>
        <w:pStyle w:val="2"/>
        <w:rPr>
          <w:rFonts w:ascii="Times New Roman" w:hAnsi="Times New Roman" w:cs="Times New Roman"/>
          <w:color w:val="auto"/>
        </w:rPr>
      </w:pPr>
      <w:r>
        <w:rPr>
          <w:rFonts w:ascii="Times New Roman" w:hAnsi="Times New Roman" w:cs="Times New Roman"/>
          <w:color w:val="auto"/>
        </w:rPr>
        <w:t>8. Phạm vi không thuộc phiên bản hiện tại</w:t>
      </w:r>
    </w:p>
    <w:p w14:paraId="2BF29CBB">
      <w:pPr>
        <w:pStyle w:val="25"/>
        <w:rPr>
          <w:rFonts w:cs="Times New Roman"/>
        </w:rPr>
      </w:pPr>
      <w:r>
        <w:rPr>
          <w:rFonts w:cs="Times New Roman"/>
        </w:rPr>
        <w:t>Không yêu cầu kết nối sensor hoặc thiết bị IoT.</w:t>
      </w:r>
    </w:p>
    <w:p w14:paraId="15738315">
      <w:pPr>
        <w:pStyle w:val="25"/>
        <w:rPr>
          <w:rFonts w:cs="Times New Roman"/>
        </w:rPr>
      </w:pPr>
      <w:r>
        <w:rPr>
          <w:rFonts w:cs="Times New Roman"/>
        </w:rPr>
        <w:t>Không yêu cầu thu nhận dữ liệu chất lượng nước theo thời gian thực.</w:t>
      </w:r>
    </w:p>
    <w:p w14:paraId="0B788B9B">
      <w:pPr>
        <w:pStyle w:val="25"/>
        <w:rPr>
          <w:rFonts w:cs="Times New Roman"/>
        </w:rPr>
      </w:pPr>
      <w:r>
        <w:rPr>
          <w:rFonts w:cs="Times New Roman"/>
        </w:rPr>
        <w:t>Không yêu cầu SCADA, data logger hoặc quản lý thiết bị quan trắc.</w:t>
      </w:r>
    </w:p>
    <w:p w14:paraId="2A907E05">
      <w:pPr>
        <w:pStyle w:val="25"/>
        <w:rPr>
          <w:rFonts w:cs="Times New Roman"/>
        </w:rPr>
      </w:pPr>
      <w:r>
        <w:rPr>
          <w:rFonts w:cs="Times New Roman"/>
        </w:rPr>
        <w:t>Dữ liệu lịch sử được cung cấp từ file Excel và được import vào hệ thống.</w:t>
      </w:r>
    </w:p>
    <w:p w14:paraId="043F4EF3">
      <w:pPr>
        <w:pStyle w:val="25"/>
        <w:rPr>
          <w:rFonts w:cs="Times New Roman"/>
        </w:rPr>
      </w:pPr>
      <w:r>
        <w:rPr>
          <w:rFonts w:cs="Times New Roman"/>
        </w:rPr>
        <w:t>Có thể mở rộng kết nối dữ liệu động/sensor trong các phiên bản sau nếu dự án có nhu cầu.</w:t>
      </w:r>
    </w:p>
    <w:p w14:paraId="0BC47E8C">
      <w:pPr>
        <w:pStyle w:val="2"/>
        <w:rPr>
          <w:rFonts w:ascii="Times New Roman" w:hAnsi="Times New Roman" w:cs="Times New Roman"/>
          <w:color w:val="auto"/>
        </w:rPr>
      </w:pPr>
      <w:r>
        <w:rPr>
          <w:rFonts w:ascii="Times New Roman" w:hAnsi="Times New Roman" w:cs="Times New Roman"/>
          <w:color w:val="auto"/>
        </w:rPr>
        <w:t>9. Ghi chú về giao diện tham khảo</w:t>
      </w:r>
    </w:p>
    <w:p w14:paraId="0C37722A">
      <w:pPr>
        <w:rPr>
          <w:rFonts w:cs="Times New Roman"/>
        </w:rPr>
      </w:pPr>
      <w:r>
        <w:rPr>
          <w:rFonts w:cs="Times New Roman"/>
        </w:rPr>
        <w:t>Giao diện có thể tham khảo các nền tảng water-quality monitoring hiện có về cách tổ chức Dashboard, bản đồ, điểm dữ liệu, biểu đồ và dữ liệu lịch sử. Tuy nhiên, giao diện cần được thiết kế phù hợp với phạm vi dự án: dữ liệu lịch sử cố định và chức năng cốt lõi là tính WQI từ 6 thông số bằng mô hình AI.</w:t>
      </w:r>
    </w:p>
    <w:p w14:paraId="23B33021">
      <w:r>
        <w:fldChar w:fldCharType="begin"/>
      </w:r>
      <w:r>
        <w:instrText xml:space="preserve"> HYPERLINK "https://play.google.com/store/apps/details?id=vn.vietmapenv.qto" </w:instrText>
      </w:r>
      <w:r>
        <w:fldChar w:fldCharType="separate"/>
      </w:r>
      <w:r>
        <w:rPr>
          <w:rStyle w:val="18"/>
          <w:rFonts w:cs="Times New Roman"/>
        </w:rPr>
        <w:t>https://play.google.com/</w:t>
      </w:r>
      <w:bookmarkStart w:id="0" w:name="_GoBack"/>
      <w:bookmarkEnd w:id="0"/>
      <w:r>
        <w:rPr>
          <w:rStyle w:val="18"/>
          <w:rFonts w:cs="Times New Roman"/>
        </w:rPr>
        <w:t>store/apps/details?id=vn.vietmapenv.qto</w:t>
      </w:r>
      <w:r>
        <w:rPr>
          <w:rStyle w:val="21"/>
          <w:rFonts w:cs="Times New Roman"/>
        </w:rPr>
        <w:fldChar w:fldCharType="end"/>
      </w:r>
    </w:p>
    <w:p w14:paraId="22036B68">
      <w:pPr>
        <w:rPr>
          <w:rFonts w:cs="Times New Roman"/>
        </w:rPr>
      </w:pPr>
      <w:r>
        <w:fldChar w:fldCharType="begin"/>
      </w:r>
      <w:r>
        <w:instrText xml:space="preserve"> HYPERLINK "https://www.watersuite.com/products/water-quality-monitoring" </w:instrText>
      </w:r>
      <w:r>
        <w:fldChar w:fldCharType="separate"/>
      </w:r>
      <w:r>
        <w:rPr>
          <w:rStyle w:val="18"/>
          <w:rFonts w:cs="Times New Roman"/>
        </w:rPr>
        <w:t>https://www.watersuite.com/products/water-quality-monitoring</w:t>
      </w:r>
      <w:r>
        <w:rPr>
          <w:rStyle w:val="21"/>
          <w:rFonts w:cs="Times New Roman"/>
        </w:rPr>
        <w:fldChar w:fldCharType="end"/>
      </w:r>
    </w:p>
    <w:p w14:paraId="6EA59DE6">
      <w:pPr>
        <w:rPr>
          <w:rFonts w:cs="Times New Roman"/>
        </w:rPr>
      </w:pPr>
    </w:p>
    <w:p w14:paraId="2176A72F">
      <w:pPr>
        <w:rPr>
          <w:rFonts w:cs="Times New Roman"/>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68B0"/>
    <w:rsid w:val="0015074B"/>
    <w:rsid w:val="0029639D"/>
    <w:rsid w:val="00326F90"/>
    <w:rsid w:val="003346A3"/>
    <w:rsid w:val="004A1DE3"/>
    <w:rsid w:val="004D456A"/>
    <w:rsid w:val="00900660"/>
    <w:rsid w:val="00AA1D8D"/>
    <w:rsid w:val="00B47730"/>
    <w:rsid w:val="00B6661E"/>
    <w:rsid w:val="00CB0664"/>
    <w:rsid w:val="00FC693F"/>
    <w:rsid w:val="465313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1704</Words>
  <Characters>6126</Characters>
  <Lines>56</Lines>
  <Paragraphs>15</Paragraphs>
  <TotalTime>118</TotalTime>
  <ScaleCrop>false</ScaleCrop>
  <LinksUpToDate>false</LinksUpToDate>
  <CharactersWithSpaces>7670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Thông Phạm</cp:lastModifiedBy>
  <dcterms:modified xsi:type="dcterms:W3CDTF">2026-09-24T04:37:47Z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eyJoZGlkIjoiMzU4NGM0MjA2N2M1ZjQ3NzMwNWMwNjhlNzYxY2Y1ZTAiLCJ1c2VySWQiOiIxMzkyMjYwMDQ1NzY1In0=</vt:lpwstr>
  </property>
  <property fmtid="{D5CDD505-2E9C-101B-9397-08002B2CF9AE}" pid="3" name="KSOProductBuildVer">
    <vt:lpwstr>1033-12.1.0.28485</vt:lpwstr>
  </property>
  <property fmtid="{D5CDD505-2E9C-101B-9397-08002B2CF9AE}" pid="4" name="ICV">
    <vt:lpwstr>41E3DE337BBF40FCB2C797F55D241832_12</vt:lpwstr>
  </property>
</Properties>
</file>